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985C6" w14:textId="77777777" w:rsidR="00DF0B56" w:rsidRDefault="00000000">
      <w:pPr>
        <w:wordWrap w:val="0"/>
        <w:spacing w:before="78"/>
        <w:ind w:right="338"/>
        <w:jc w:val="right"/>
        <w:rPr>
          <w:lang w:val="en-IN"/>
        </w:rPr>
      </w:pPr>
      <w:r>
        <w:rPr>
          <w:lang w:val="en-IN"/>
        </w:rPr>
        <w:t>Smart Crop Protection System</w:t>
      </w:r>
    </w:p>
    <w:p w14:paraId="298DCAB5" w14:textId="77777777" w:rsidR="00DF0B56" w:rsidRDefault="00000000">
      <w:pPr>
        <w:pStyle w:val="BodyText"/>
        <w:spacing w:before="153"/>
        <w:rPr>
          <w:sz w:val="20"/>
        </w:rPr>
      </w:pPr>
      <w:r>
        <w:rPr>
          <w:noProof/>
        </w:rPr>
        <mc:AlternateContent>
          <mc:Choice Requires="wpg">
            <w:drawing>
              <wp:anchor distT="0" distB="0" distL="0" distR="0" simplePos="0" relativeHeight="251661312" behindDoc="1" locked="0" layoutInCell="1" allowOverlap="1" wp14:anchorId="1DB03CDD" wp14:editId="0D1BA735">
                <wp:simplePos x="0" y="0"/>
                <wp:positionH relativeFrom="page">
                  <wp:posOffset>895350</wp:posOffset>
                </wp:positionH>
                <wp:positionV relativeFrom="paragraph">
                  <wp:posOffset>259080</wp:posOffset>
                </wp:positionV>
                <wp:extent cx="5748655" cy="1311910"/>
                <wp:effectExtent l="0" t="0" r="0" b="0"/>
                <wp:wrapTopAndBottom/>
                <wp:docPr id="2" name="Group 2"/>
                <wp:cNvGraphicFramePr/>
                <a:graphic xmlns:a="http://schemas.openxmlformats.org/drawingml/2006/main">
                  <a:graphicData uri="http://schemas.microsoft.com/office/word/2010/wordprocessingGroup">
                    <wpg:wgp>
                      <wpg:cNvGrpSpPr/>
                      <wpg:grpSpPr>
                        <a:xfrm>
                          <a:off x="0" y="0"/>
                          <a:ext cx="5748655" cy="1311910"/>
                          <a:chOff x="0" y="0"/>
                          <a:chExt cx="5748655" cy="1311910"/>
                        </a:xfrm>
                      </wpg:grpSpPr>
                      <pic:pic xmlns:pic="http://schemas.openxmlformats.org/drawingml/2006/picture">
                        <pic:nvPicPr>
                          <pic:cNvPr id="3" name="Image 3"/>
                          <pic:cNvPicPr/>
                        </pic:nvPicPr>
                        <pic:blipFill>
                          <a:blip r:embed="rId8" cstate="print"/>
                          <a:stretch>
                            <a:fillRect/>
                          </a:stretch>
                        </pic:blipFill>
                        <pic:spPr>
                          <a:xfrm>
                            <a:off x="200342" y="9842"/>
                            <a:ext cx="5284470" cy="1056004"/>
                          </a:xfrm>
                          <a:prstGeom prst="rect">
                            <a:avLst/>
                          </a:prstGeom>
                        </pic:spPr>
                      </pic:pic>
                      <wps:wsp>
                        <wps:cNvPr id="4" name="Graphic 4"/>
                        <wps:cNvSpPr/>
                        <wps:spPr>
                          <a:xfrm>
                            <a:off x="4762" y="4762"/>
                            <a:ext cx="5739130" cy="1302385"/>
                          </a:xfrm>
                          <a:custGeom>
                            <a:avLst/>
                            <a:gdLst/>
                            <a:ahLst/>
                            <a:cxnLst/>
                            <a:rect l="l" t="t" r="r" b="b"/>
                            <a:pathLst>
                              <a:path w="5739130" h="1302385">
                                <a:moveTo>
                                  <a:pt x="0" y="1302384"/>
                                </a:moveTo>
                                <a:lnTo>
                                  <a:pt x="5739130" y="1302384"/>
                                </a:lnTo>
                                <a:lnTo>
                                  <a:pt x="5739130" y="0"/>
                                </a:lnTo>
                                <a:lnTo>
                                  <a:pt x="0" y="0"/>
                                </a:lnTo>
                                <a:lnTo>
                                  <a:pt x="0" y="1302384"/>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w14:anchorId="58CBA0C7" id="Group 2" o:spid="_x0000_s1026" style="position:absolute;margin-left:70.5pt;margin-top:20.4pt;width:452.65pt;height:103.3pt;z-index:-251655168;mso-wrap-distance-left:0;mso-wrap-distance-right:0;mso-position-horizontal-relative:page" coordsize="57486,13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003;top:98;width:52845;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">
                  <v:imagedata r:id="rId9" o:title=""/>
                </v:shape>
                <v:shape id="Graphic 4" o:spid="_x0000_s1028" style="position:absolute;left:47;top:47;width:57391;height:13024;visibility:visible;mso-wrap-style:square;v-text-anchor:top" coordsize="5739130,130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" path="m,1302384r5739130,l5739130,,,,,1302384xe" filled="f">
                  <v:path arrowok="t"/>
                </v:shape>
                <w10:wrap type="topAndBottom" anchorx="page"/>
              </v:group>
            </w:pict>
          </mc:Fallback>
        </mc:AlternateContent>
      </w:r>
    </w:p>
    <w:p w14:paraId="3FA64A0F" w14:textId="77777777" w:rsidR="00DF0B56" w:rsidRDefault="00DF0B56">
      <w:pPr>
        <w:pStyle w:val="BodyText"/>
        <w:spacing w:before="324"/>
        <w:rPr>
          <w:sz w:val="36"/>
        </w:rPr>
      </w:pPr>
    </w:p>
    <w:p w14:paraId="69740627" w14:textId="0A843C40" w:rsidR="00DF0B56" w:rsidRDefault="00000000">
      <w:pPr>
        <w:pStyle w:val="Title"/>
      </w:pPr>
      <w:r>
        <w:t>“</w:t>
      </w:r>
      <w:r>
        <w:rPr>
          <w:lang w:val="en-IN"/>
        </w:rPr>
        <w:t>Smart Crop Protection System</w:t>
      </w:r>
      <w:r w:rsidR="00083ED6">
        <w:rPr>
          <w:spacing w:val="-2"/>
        </w:rPr>
        <w:t>”</w:t>
      </w:r>
    </w:p>
    <w:p w14:paraId="231CE4CE" w14:textId="77777777" w:rsidR="00DF0B56" w:rsidRDefault="00000000">
      <w:pPr>
        <w:pStyle w:val="BodyText"/>
        <w:spacing w:before="177"/>
        <w:ind w:left="1930" w:right="1978"/>
        <w:jc w:val="center"/>
      </w:pPr>
      <w:r>
        <w:rPr>
          <w:color w:val="000009"/>
        </w:rPr>
        <w:t>Submitted</w:t>
      </w:r>
      <w:r>
        <w:rPr>
          <w:color w:val="000009"/>
          <w:spacing w:val="-2"/>
        </w:rPr>
        <w:t xml:space="preserve"> </w:t>
      </w:r>
      <w:r>
        <w:rPr>
          <w:color w:val="000009"/>
        </w:rPr>
        <w:t>to</w:t>
      </w:r>
      <w:r>
        <w:rPr>
          <w:color w:val="000009"/>
          <w:spacing w:val="-3"/>
        </w:rPr>
        <w:t xml:space="preserve"> </w:t>
      </w:r>
      <w:r>
        <w:rPr>
          <w:color w:val="000009"/>
          <w:spacing w:val="-5"/>
        </w:rPr>
        <w:t>the</w:t>
      </w:r>
    </w:p>
    <w:p w14:paraId="26827620" w14:textId="77777777" w:rsidR="00DF0B56" w:rsidRDefault="00000000">
      <w:pPr>
        <w:pStyle w:val="Heading2"/>
        <w:spacing w:before="264"/>
        <w:ind w:left="1904" w:right="1978"/>
        <w:jc w:val="center"/>
      </w:pPr>
      <w:r>
        <w:rPr>
          <w:color w:val="000009"/>
        </w:rPr>
        <w:t>Savitribai</w:t>
      </w:r>
      <w:r>
        <w:rPr>
          <w:color w:val="000009"/>
          <w:spacing w:val="-9"/>
        </w:rPr>
        <w:t xml:space="preserve"> </w:t>
      </w:r>
      <w:r>
        <w:rPr>
          <w:color w:val="000009"/>
        </w:rPr>
        <w:t>Phule</w:t>
      </w:r>
      <w:r>
        <w:rPr>
          <w:color w:val="000009"/>
          <w:spacing w:val="-8"/>
        </w:rPr>
        <w:t xml:space="preserve"> </w:t>
      </w:r>
      <w:r>
        <w:rPr>
          <w:color w:val="000009"/>
        </w:rPr>
        <w:t>Pune</w:t>
      </w:r>
      <w:r>
        <w:rPr>
          <w:color w:val="000009"/>
          <w:spacing w:val="-8"/>
        </w:rPr>
        <w:t xml:space="preserve"> </w:t>
      </w:r>
      <w:r>
        <w:rPr>
          <w:color w:val="000009"/>
          <w:spacing w:val="-2"/>
        </w:rPr>
        <w:t>University</w:t>
      </w:r>
    </w:p>
    <w:p w14:paraId="75FA6172" w14:textId="77777777" w:rsidR="00DF0B56" w:rsidRDefault="00000000">
      <w:pPr>
        <w:pStyle w:val="BodyText"/>
        <w:spacing w:before="320"/>
        <w:ind w:left="1909" w:right="1978"/>
        <w:jc w:val="center"/>
      </w:pPr>
      <w:r>
        <w:rPr>
          <w:color w:val="000009"/>
        </w:rPr>
        <w:t>In</w:t>
      </w:r>
      <w:r>
        <w:rPr>
          <w:color w:val="000009"/>
          <w:spacing w:val="-5"/>
        </w:rPr>
        <w:t xml:space="preserve"> </w:t>
      </w:r>
      <w:r>
        <w:rPr>
          <w:color w:val="000009"/>
        </w:rPr>
        <w:t>partial</w:t>
      </w:r>
      <w:r>
        <w:rPr>
          <w:color w:val="000009"/>
          <w:spacing w:val="-2"/>
        </w:rPr>
        <w:t xml:space="preserve"> </w:t>
      </w:r>
      <w:r>
        <w:rPr>
          <w:color w:val="000009"/>
        </w:rPr>
        <w:t>fulfillment</w:t>
      </w:r>
      <w:r>
        <w:rPr>
          <w:color w:val="000009"/>
          <w:spacing w:val="8"/>
        </w:rPr>
        <w:t xml:space="preserve"> </w:t>
      </w:r>
      <w:r>
        <w:rPr>
          <w:color w:val="000009"/>
        </w:rPr>
        <w:t>for</w:t>
      </w:r>
      <w:r>
        <w:rPr>
          <w:color w:val="000009"/>
          <w:spacing w:val="-3"/>
        </w:rPr>
        <w:t xml:space="preserve"> </w:t>
      </w:r>
      <w:r>
        <w:rPr>
          <w:color w:val="000009"/>
        </w:rPr>
        <w:t>the award</w:t>
      </w:r>
      <w:r>
        <w:rPr>
          <w:color w:val="000009"/>
          <w:spacing w:val="1"/>
        </w:rPr>
        <w:t xml:space="preserve"> </w:t>
      </w:r>
      <w:r>
        <w:rPr>
          <w:color w:val="000009"/>
        </w:rPr>
        <w:t>of</w:t>
      </w:r>
      <w:r>
        <w:rPr>
          <w:color w:val="000009"/>
          <w:spacing w:val="-7"/>
        </w:rPr>
        <w:t xml:space="preserve"> </w:t>
      </w:r>
      <w:r>
        <w:rPr>
          <w:color w:val="000009"/>
        </w:rPr>
        <w:t>the</w:t>
      </w:r>
      <w:r>
        <w:rPr>
          <w:color w:val="000009"/>
          <w:spacing w:val="-1"/>
        </w:rPr>
        <w:t xml:space="preserve"> </w:t>
      </w:r>
      <w:r>
        <w:rPr>
          <w:color w:val="000009"/>
        </w:rPr>
        <w:t>Degree</w:t>
      </w:r>
      <w:r>
        <w:rPr>
          <w:color w:val="000009"/>
          <w:spacing w:val="-4"/>
        </w:rPr>
        <w:t xml:space="preserve"> </w:t>
      </w:r>
      <w:r>
        <w:rPr>
          <w:color w:val="000009"/>
          <w:spacing w:val="-5"/>
        </w:rPr>
        <w:t>of</w:t>
      </w:r>
    </w:p>
    <w:p w14:paraId="2179389E" w14:textId="77777777" w:rsidR="00DF0B56" w:rsidRDefault="00000000">
      <w:pPr>
        <w:pStyle w:val="Heading2"/>
        <w:spacing w:before="258"/>
        <w:ind w:left="1736" w:right="1978"/>
        <w:jc w:val="center"/>
      </w:pPr>
      <w:r>
        <w:rPr>
          <w:color w:val="000009"/>
        </w:rPr>
        <w:t>Bachelor</w:t>
      </w:r>
      <w:r>
        <w:rPr>
          <w:color w:val="000009"/>
          <w:spacing w:val="-9"/>
        </w:rPr>
        <w:t xml:space="preserve"> </w:t>
      </w:r>
      <w:r>
        <w:rPr>
          <w:color w:val="000009"/>
        </w:rPr>
        <w:t>of</w:t>
      </w:r>
      <w:r>
        <w:rPr>
          <w:color w:val="000009"/>
          <w:spacing w:val="-8"/>
        </w:rPr>
        <w:t xml:space="preserve"> </w:t>
      </w:r>
      <w:r>
        <w:rPr>
          <w:color w:val="000009"/>
          <w:spacing w:val="-2"/>
        </w:rPr>
        <w:t>Engineering</w:t>
      </w:r>
    </w:p>
    <w:p w14:paraId="427DD5F2" w14:textId="77777777" w:rsidR="00DF0B56" w:rsidRDefault="00000000">
      <w:pPr>
        <w:spacing w:before="282"/>
        <w:ind w:left="1712" w:right="2010"/>
        <w:jc w:val="center"/>
        <w:rPr>
          <w:b/>
          <w:sz w:val="24"/>
        </w:rPr>
      </w:pPr>
      <w:r>
        <w:rPr>
          <w:b/>
          <w:color w:val="000009"/>
          <w:spacing w:val="-5"/>
          <w:sz w:val="24"/>
        </w:rPr>
        <w:t>in</w:t>
      </w:r>
    </w:p>
    <w:p w14:paraId="708588DE" w14:textId="77777777" w:rsidR="00DF0B56" w:rsidRDefault="00000000">
      <w:pPr>
        <w:pStyle w:val="Heading2"/>
        <w:spacing w:before="253"/>
        <w:ind w:left="1832" w:right="1978"/>
        <w:jc w:val="center"/>
      </w:pPr>
      <w:r>
        <w:rPr>
          <w:color w:val="000009"/>
        </w:rPr>
        <w:t>Electronics</w:t>
      </w:r>
      <w:r>
        <w:rPr>
          <w:color w:val="000009"/>
          <w:spacing w:val="-4"/>
        </w:rPr>
        <w:t xml:space="preserve"> </w:t>
      </w:r>
      <w:r>
        <w:rPr>
          <w:color w:val="000009"/>
        </w:rPr>
        <w:t>&amp;</w:t>
      </w:r>
      <w:r>
        <w:rPr>
          <w:color w:val="000009"/>
          <w:spacing w:val="-8"/>
        </w:rPr>
        <w:t xml:space="preserve"> </w:t>
      </w:r>
      <w:r>
        <w:rPr>
          <w:color w:val="000009"/>
          <w:spacing w:val="-2"/>
        </w:rPr>
        <w:t>Telecommunication</w:t>
      </w:r>
    </w:p>
    <w:p w14:paraId="4DE09253" w14:textId="77777777" w:rsidR="00DF0B56" w:rsidRDefault="00DF0B56">
      <w:pPr>
        <w:pStyle w:val="BodyText"/>
        <w:spacing w:before="55"/>
        <w:rPr>
          <w:b/>
          <w:sz w:val="20"/>
        </w:rPr>
      </w:pPr>
    </w:p>
    <w:p w14:paraId="3B5A66B9" w14:textId="77777777" w:rsidR="00DF0B56" w:rsidRDefault="00000000">
      <w:pPr>
        <w:ind w:left="1935" w:right="1978"/>
        <w:jc w:val="center"/>
        <w:rPr>
          <w:b/>
          <w:sz w:val="20"/>
        </w:rPr>
      </w:pPr>
      <w:r>
        <w:rPr>
          <w:b/>
          <w:color w:val="000009"/>
          <w:spacing w:val="-5"/>
          <w:sz w:val="20"/>
        </w:rPr>
        <w:t>By</w:t>
      </w:r>
    </w:p>
    <w:p w14:paraId="1623A89E" w14:textId="0E080AD1" w:rsidR="00DF0B56" w:rsidRDefault="009B1635">
      <w:pPr>
        <w:spacing w:before="122"/>
        <w:ind w:left="1778"/>
        <w:rPr>
          <w:b/>
          <w:sz w:val="24"/>
          <w:lang w:val="en-IN"/>
        </w:rPr>
      </w:pPr>
      <w:r>
        <w:rPr>
          <w:b/>
          <w:color w:val="000009"/>
          <w:sz w:val="24"/>
        </w:rPr>
        <w:t xml:space="preserve">                                             </w:t>
      </w:r>
      <w:r w:rsidR="00000000">
        <w:rPr>
          <w:b/>
          <w:color w:val="000009"/>
          <w:sz w:val="24"/>
        </w:rPr>
        <w:t>Team</w:t>
      </w:r>
      <w:r w:rsidR="00000000">
        <w:rPr>
          <w:b/>
          <w:color w:val="000009"/>
          <w:spacing w:val="-2"/>
          <w:sz w:val="24"/>
        </w:rPr>
        <w:t xml:space="preserve"> </w:t>
      </w:r>
      <w:r w:rsidR="00000000">
        <w:rPr>
          <w:b/>
          <w:color w:val="000009"/>
          <w:sz w:val="24"/>
        </w:rPr>
        <w:t>No.:</w:t>
      </w:r>
      <w:r w:rsidR="00000000">
        <w:rPr>
          <w:b/>
          <w:color w:val="000009"/>
          <w:spacing w:val="2"/>
          <w:sz w:val="24"/>
        </w:rPr>
        <w:t xml:space="preserve"> </w:t>
      </w:r>
      <w:r w:rsidR="00000000">
        <w:rPr>
          <w:b/>
          <w:color w:val="000009"/>
          <w:spacing w:val="2"/>
          <w:sz w:val="24"/>
          <w:lang w:val="en-IN"/>
        </w:rPr>
        <w:t>30</w:t>
      </w:r>
    </w:p>
    <w:p w14:paraId="71086DF7" w14:textId="77777777" w:rsidR="00DF0B56" w:rsidRDefault="00DF0B56">
      <w:pPr>
        <w:pStyle w:val="BodyText"/>
        <w:spacing w:before="174"/>
        <w:rPr>
          <w:b/>
          <w:sz w:val="20"/>
        </w:rPr>
      </w:pPr>
    </w:p>
    <w:tbl>
      <w:tblPr>
        <w:tblW w:w="0" w:type="auto"/>
        <w:tblInd w:w="167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2113"/>
        <w:gridCol w:w="3006"/>
        <w:gridCol w:w="3276"/>
      </w:tblGrid>
      <w:tr w:rsidR="00DF0B56" w14:paraId="75ACF650" w14:textId="77777777">
        <w:trPr>
          <w:trHeight w:val="671"/>
        </w:trPr>
        <w:tc>
          <w:tcPr>
            <w:tcW w:w="2113" w:type="dxa"/>
          </w:tcPr>
          <w:p w14:paraId="6B6FA240" w14:textId="77777777" w:rsidR="00DF0B56" w:rsidRDefault="00000000">
            <w:pPr>
              <w:pStyle w:val="TableParagraph"/>
              <w:spacing w:before="103" w:line="274" w:lineRule="exact"/>
              <w:ind w:left="105" w:right="1696"/>
              <w:rPr>
                <w:b/>
                <w:sz w:val="24"/>
              </w:rPr>
            </w:pPr>
            <w:r>
              <w:rPr>
                <w:b/>
                <w:spacing w:val="-6"/>
                <w:sz w:val="24"/>
              </w:rPr>
              <w:t>Sr No</w:t>
            </w:r>
          </w:p>
        </w:tc>
        <w:tc>
          <w:tcPr>
            <w:tcW w:w="3006" w:type="dxa"/>
          </w:tcPr>
          <w:p w14:paraId="34B06577" w14:textId="77777777" w:rsidR="00DF0B56" w:rsidRDefault="00000000">
            <w:pPr>
              <w:pStyle w:val="TableParagraph"/>
              <w:spacing w:before="121"/>
              <w:ind w:left="105"/>
              <w:rPr>
                <w:b/>
                <w:sz w:val="24"/>
              </w:rPr>
            </w:pPr>
            <w:r>
              <w:rPr>
                <w:b/>
                <w:spacing w:val="-2"/>
                <w:sz w:val="24"/>
              </w:rPr>
              <w:t>Names</w:t>
            </w:r>
          </w:p>
        </w:tc>
        <w:tc>
          <w:tcPr>
            <w:tcW w:w="3276" w:type="dxa"/>
          </w:tcPr>
          <w:p w14:paraId="6E315594" w14:textId="77777777" w:rsidR="00DF0B56" w:rsidRDefault="00000000">
            <w:pPr>
              <w:pStyle w:val="TableParagraph"/>
              <w:spacing w:before="121"/>
              <w:ind w:left="105"/>
              <w:rPr>
                <w:b/>
                <w:sz w:val="24"/>
              </w:rPr>
            </w:pPr>
            <w:r>
              <w:rPr>
                <w:b/>
                <w:sz w:val="24"/>
              </w:rPr>
              <w:t xml:space="preserve">Seat </w:t>
            </w:r>
            <w:r>
              <w:rPr>
                <w:b/>
                <w:spacing w:val="-5"/>
                <w:sz w:val="24"/>
              </w:rPr>
              <w:t>No</w:t>
            </w:r>
          </w:p>
        </w:tc>
      </w:tr>
      <w:tr w:rsidR="00DF0B56" w14:paraId="5ECD9110" w14:textId="77777777">
        <w:trPr>
          <w:trHeight w:val="677"/>
        </w:trPr>
        <w:tc>
          <w:tcPr>
            <w:tcW w:w="2113" w:type="dxa"/>
            <w:shd w:val="clear" w:color="auto" w:fill="F1F1F1"/>
          </w:tcPr>
          <w:p w14:paraId="07725C78" w14:textId="77777777" w:rsidR="00DF0B56" w:rsidRDefault="00000000">
            <w:pPr>
              <w:pStyle w:val="TableParagraph"/>
              <w:spacing w:before="121"/>
              <w:ind w:left="105"/>
              <w:rPr>
                <w:b/>
                <w:sz w:val="24"/>
              </w:rPr>
            </w:pPr>
            <w:r>
              <w:rPr>
                <w:b/>
                <w:spacing w:val="-5"/>
                <w:sz w:val="24"/>
              </w:rPr>
              <w:t>1.</w:t>
            </w:r>
          </w:p>
        </w:tc>
        <w:tc>
          <w:tcPr>
            <w:tcW w:w="3006" w:type="dxa"/>
            <w:shd w:val="clear" w:color="auto" w:fill="F1F1F1"/>
          </w:tcPr>
          <w:p w14:paraId="49520F61" w14:textId="77777777" w:rsidR="00DF0B56" w:rsidRDefault="00000000">
            <w:pPr>
              <w:pStyle w:val="TableParagraph"/>
              <w:spacing w:before="97" w:line="280" w:lineRule="atLeast"/>
              <w:ind w:left="105" w:right="1764"/>
              <w:rPr>
                <w:sz w:val="24"/>
                <w:lang w:val="en-IN"/>
              </w:rPr>
            </w:pPr>
            <w:r>
              <w:rPr>
                <w:sz w:val="24"/>
                <w:lang w:val="en-IN"/>
              </w:rPr>
              <w:t>Aniket Gund</w:t>
            </w:r>
          </w:p>
        </w:tc>
        <w:tc>
          <w:tcPr>
            <w:tcW w:w="3276" w:type="dxa"/>
            <w:shd w:val="clear" w:color="auto" w:fill="F1F1F1"/>
          </w:tcPr>
          <w:p w14:paraId="6C24E762" w14:textId="77777777" w:rsidR="00DF0B56" w:rsidRDefault="00000000">
            <w:pPr>
              <w:pStyle w:val="TableParagraph"/>
              <w:spacing w:before="116"/>
              <w:ind w:left="105"/>
              <w:rPr>
                <w:sz w:val="24"/>
                <w:lang w:val="en-IN"/>
              </w:rPr>
            </w:pPr>
            <w:r>
              <w:rPr>
                <w:sz w:val="24"/>
                <w:lang w:val="en-IN"/>
              </w:rPr>
              <w:t>T190073043</w:t>
            </w:r>
          </w:p>
        </w:tc>
      </w:tr>
      <w:tr w:rsidR="00DF0B56" w14:paraId="75D7851C" w14:textId="77777777">
        <w:trPr>
          <w:trHeight w:val="676"/>
        </w:trPr>
        <w:tc>
          <w:tcPr>
            <w:tcW w:w="2113" w:type="dxa"/>
          </w:tcPr>
          <w:p w14:paraId="0F42F366" w14:textId="77777777" w:rsidR="00DF0B56" w:rsidRDefault="00000000">
            <w:pPr>
              <w:pStyle w:val="TableParagraph"/>
              <w:spacing w:before="121"/>
              <w:ind w:left="105"/>
              <w:rPr>
                <w:b/>
                <w:sz w:val="24"/>
              </w:rPr>
            </w:pPr>
            <w:r>
              <w:rPr>
                <w:b/>
                <w:spacing w:val="-5"/>
                <w:sz w:val="24"/>
              </w:rPr>
              <w:t>2.</w:t>
            </w:r>
          </w:p>
        </w:tc>
        <w:tc>
          <w:tcPr>
            <w:tcW w:w="3006" w:type="dxa"/>
          </w:tcPr>
          <w:p w14:paraId="168048B4" w14:textId="77777777" w:rsidR="00DF0B56" w:rsidRDefault="00000000">
            <w:pPr>
              <w:pStyle w:val="TableParagraph"/>
              <w:spacing w:before="108" w:line="274" w:lineRule="exact"/>
              <w:ind w:left="105" w:right="1764"/>
              <w:rPr>
                <w:sz w:val="24"/>
                <w:lang w:val="en-IN"/>
              </w:rPr>
            </w:pPr>
            <w:r>
              <w:rPr>
                <w:sz w:val="24"/>
                <w:lang w:val="en-IN"/>
              </w:rPr>
              <w:t>Prajwal Shahane</w:t>
            </w:r>
          </w:p>
        </w:tc>
        <w:tc>
          <w:tcPr>
            <w:tcW w:w="3276" w:type="dxa"/>
          </w:tcPr>
          <w:p w14:paraId="5271E127" w14:textId="77777777" w:rsidR="00DF0B56" w:rsidRDefault="00000000">
            <w:pPr>
              <w:pStyle w:val="TableParagraph"/>
              <w:spacing w:before="116"/>
              <w:ind w:left="105"/>
              <w:rPr>
                <w:sz w:val="24"/>
                <w:lang w:val="en-IN"/>
              </w:rPr>
            </w:pPr>
            <w:r>
              <w:rPr>
                <w:sz w:val="24"/>
                <w:lang w:val="en-IN"/>
              </w:rPr>
              <w:t>T190073154</w:t>
            </w:r>
          </w:p>
        </w:tc>
      </w:tr>
      <w:tr w:rsidR="00DF0B56" w14:paraId="25BE5514" w14:textId="77777777">
        <w:trPr>
          <w:trHeight w:val="671"/>
        </w:trPr>
        <w:tc>
          <w:tcPr>
            <w:tcW w:w="2113" w:type="dxa"/>
            <w:shd w:val="clear" w:color="auto" w:fill="F1F1F1"/>
          </w:tcPr>
          <w:p w14:paraId="681A6B3F" w14:textId="77777777" w:rsidR="00DF0B56" w:rsidRDefault="00000000">
            <w:pPr>
              <w:pStyle w:val="TableParagraph"/>
              <w:spacing w:before="121"/>
              <w:ind w:left="105"/>
              <w:rPr>
                <w:b/>
                <w:sz w:val="24"/>
              </w:rPr>
            </w:pPr>
            <w:r>
              <w:rPr>
                <w:b/>
                <w:spacing w:val="-5"/>
                <w:sz w:val="24"/>
              </w:rPr>
              <w:t>3.</w:t>
            </w:r>
          </w:p>
        </w:tc>
        <w:tc>
          <w:tcPr>
            <w:tcW w:w="3006" w:type="dxa"/>
            <w:shd w:val="clear" w:color="auto" w:fill="F1F1F1"/>
          </w:tcPr>
          <w:p w14:paraId="58913543" w14:textId="77777777" w:rsidR="00DF0B56" w:rsidRDefault="00000000">
            <w:pPr>
              <w:pStyle w:val="TableParagraph"/>
              <w:spacing w:before="103" w:line="274" w:lineRule="exact"/>
              <w:ind w:right="1154"/>
              <w:rPr>
                <w:sz w:val="24"/>
                <w:lang w:val="en-IN"/>
              </w:rPr>
            </w:pPr>
            <w:r>
              <w:rPr>
                <w:sz w:val="24"/>
                <w:lang w:val="en-IN"/>
              </w:rPr>
              <w:t xml:space="preserve"> Urvi Patil</w:t>
            </w:r>
          </w:p>
        </w:tc>
        <w:tc>
          <w:tcPr>
            <w:tcW w:w="3276" w:type="dxa"/>
            <w:shd w:val="clear" w:color="auto" w:fill="F1F1F1"/>
          </w:tcPr>
          <w:p w14:paraId="55B54253" w14:textId="77777777" w:rsidR="00DF0B56" w:rsidRDefault="00000000">
            <w:pPr>
              <w:pStyle w:val="TableParagraph"/>
              <w:spacing w:before="116"/>
              <w:ind w:left="105"/>
              <w:rPr>
                <w:sz w:val="24"/>
                <w:lang w:val="en-IN"/>
              </w:rPr>
            </w:pPr>
            <w:r>
              <w:rPr>
                <w:sz w:val="24"/>
                <w:lang w:val="en-IN"/>
              </w:rPr>
              <w:t>T190073129</w:t>
            </w:r>
          </w:p>
        </w:tc>
      </w:tr>
    </w:tbl>
    <w:p w14:paraId="11D29B76" w14:textId="77777777" w:rsidR="00DF0B56" w:rsidRDefault="00DF0B56">
      <w:pPr>
        <w:pStyle w:val="BodyText"/>
        <w:spacing w:before="106"/>
        <w:rPr>
          <w:b/>
        </w:rPr>
      </w:pPr>
    </w:p>
    <w:p w14:paraId="57A2C460" w14:textId="77777777" w:rsidR="00DF0B56" w:rsidRDefault="00000000">
      <w:pPr>
        <w:pStyle w:val="BodyText"/>
        <w:ind w:left="2026" w:right="1978"/>
        <w:jc w:val="center"/>
      </w:pPr>
      <w:r>
        <w:rPr>
          <w:spacing w:val="-2"/>
        </w:rPr>
        <w:t>(</w:t>
      </w:r>
      <w:r>
        <w:rPr>
          <w:spacing w:val="-2"/>
          <w:lang w:val="en-IN"/>
        </w:rPr>
        <w:t>TE E&amp;TC</w:t>
      </w:r>
      <w:r>
        <w:rPr>
          <w:spacing w:val="-5"/>
        </w:rPr>
        <w:t>)</w:t>
      </w:r>
    </w:p>
    <w:p w14:paraId="1A546DCB" w14:textId="4F2F148E" w:rsidR="00DF0B56" w:rsidRDefault="00000000">
      <w:pPr>
        <w:spacing w:before="205" w:line="630" w:lineRule="atLeast"/>
        <w:ind w:left="3344" w:hanging="1062"/>
        <w:rPr>
          <w:sz w:val="28"/>
        </w:rPr>
      </w:pPr>
      <w:r>
        <w:rPr>
          <w:color w:val="000009"/>
          <w:sz w:val="28"/>
        </w:rPr>
        <w:t>Department</w:t>
      </w:r>
      <w:r>
        <w:rPr>
          <w:color w:val="000009"/>
          <w:spacing w:val="-10"/>
          <w:sz w:val="28"/>
        </w:rPr>
        <w:t xml:space="preserve"> </w:t>
      </w:r>
      <w:r>
        <w:rPr>
          <w:color w:val="000009"/>
          <w:sz w:val="28"/>
        </w:rPr>
        <w:t>of</w:t>
      </w:r>
      <w:r>
        <w:rPr>
          <w:color w:val="000009"/>
          <w:spacing w:val="-16"/>
          <w:sz w:val="28"/>
        </w:rPr>
        <w:t xml:space="preserve"> </w:t>
      </w:r>
      <w:r>
        <w:rPr>
          <w:color w:val="000009"/>
          <w:sz w:val="28"/>
        </w:rPr>
        <w:t>(Electronics</w:t>
      </w:r>
      <w:r>
        <w:rPr>
          <w:color w:val="000009"/>
          <w:spacing w:val="-7"/>
          <w:sz w:val="28"/>
        </w:rPr>
        <w:t xml:space="preserve"> </w:t>
      </w:r>
      <w:r>
        <w:rPr>
          <w:color w:val="000009"/>
          <w:sz w:val="28"/>
        </w:rPr>
        <w:t>&amp;</w:t>
      </w:r>
      <w:r>
        <w:rPr>
          <w:color w:val="000009"/>
          <w:spacing w:val="-11"/>
          <w:sz w:val="28"/>
        </w:rPr>
        <w:t xml:space="preserve"> </w:t>
      </w:r>
      <w:r>
        <w:rPr>
          <w:color w:val="000009"/>
          <w:sz w:val="28"/>
        </w:rPr>
        <w:t xml:space="preserve">Telecommunication) </w:t>
      </w:r>
      <w:r>
        <w:rPr>
          <w:color w:val="000009"/>
          <w:spacing w:val="-2"/>
          <w:sz w:val="28"/>
        </w:rPr>
        <w:t>PVGCOET&amp;GKPIOM(W),</w:t>
      </w:r>
      <w:r w:rsidR="009B1635">
        <w:rPr>
          <w:color w:val="000009"/>
          <w:spacing w:val="-2"/>
          <w:sz w:val="28"/>
        </w:rPr>
        <w:t xml:space="preserve"> </w:t>
      </w:r>
      <w:r>
        <w:rPr>
          <w:color w:val="000009"/>
          <w:spacing w:val="-2"/>
          <w:sz w:val="28"/>
        </w:rPr>
        <w:t>Pune</w:t>
      </w:r>
    </w:p>
    <w:p w14:paraId="3404D332" w14:textId="77777777" w:rsidR="00DF0B56" w:rsidRDefault="00000000">
      <w:pPr>
        <w:spacing w:before="162"/>
        <w:ind w:left="1712" w:right="2005"/>
        <w:jc w:val="center"/>
        <w:rPr>
          <w:sz w:val="28"/>
        </w:rPr>
      </w:pPr>
      <w:r>
        <w:rPr>
          <w:color w:val="000009"/>
          <w:sz w:val="28"/>
        </w:rPr>
        <w:t>Pune,</w:t>
      </w:r>
      <w:r>
        <w:rPr>
          <w:color w:val="000009"/>
          <w:spacing w:val="-14"/>
          <w:sz w:val="28"/>
        </w:rPr>
        <w:t xml:space="preserve"> </w:t>
      </w:r>
      <w:r>
        <w:rPr>
          <w:color w:val="000009"/>
          <w:sz w:val="28"/>
        </w:rPr>
        <w:t>Maharashtra</w:t>
      </w:r>
      <w:r>
        <w:rPr>
          <w:color w:val="000009"/>
          <w:spacing w:val="-14"/>
          <w:sz w:val="28"/>
        </w:rPr>
        <w:t xml:space="preserve"> </w:t>
      </w:r>
      <w:r>
        <w:rPr>
          <w:color w:val="000009"/>
          <w:spacing w:val="-2"/>
          <w:sz w:val="28"/>
        </w:rPr>
        <w:t>411009</w:t>
      </w:r>
    </w:p>
    <w:p w14:paraId="382705D3" w14:textId="77777777" w:rsidR="00DF0B56" w:rsidRDefault="00DF0B56">
      <w:pPr>
        <w:jc w:val="center"/>
        <w:rPr>
          <w:sz w:val="28"/>
        </w:rPr>
        <w:sectPr w:rsidR="00DF0B56" w:rsidSect="00747910">
          <w:footerReference w:type="default" r:id="rId10"/>
          <w:type w:val="continuous"/>
          <w:pgSz w:w="11910" w:h="16840"/>
          <w:pgMar w:top="620" w:right="740" w:bottom="1040" w:left="800" w:header="0" w:footer="84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C172F44" w14:textId="77777777" w:rsidR="00DF0B56" w:rsidRDefault="00DF0B56">
      <w:pPr>
        <w:pStyle w:val="BodyText"/>
        <w:rPr>
          <w:sz w:val="36"/>
        </w:rPr>
      </w:pPr>
    </w:p>
    <w:p w14:paraId="307D25B6" w14:textId="77777777" w:rsidR="00DF0B56" w:rsidRDefault="00DF0B56">
      <w:pPr>
        <w:pStyle w:val="BodyText"/>
        <w:spacing w:before="2"/>
        <w:rPr>
          <w:sz w:val="36"/>
        </w:rPr>
      </w:pPr>
    </w:p>
    <w:p w14:paraId="4C1C8112" w14:textId="77777777" w:rsidR="00DF0B56" w:rsidRDefault="00000000">
      <w:pPr>
        <w:ind w:left="1918" w:right="1978"/>
        <w:jc w:val="center"/>
        <w:rPr>
          <w:sz w:val="36"/>
        </w:rPr>
      </w:pPr>
      <w:r>
        <w:rPr>
          <w:color w:val="000009"/>
          <w:spacing w:val="-2"/>
          <w:sz w:val="36"/>
        </w:rPr>
        <w:t>CERTIFICATE</w:t>
      </w:r>
    </w:p>
    <w:p w14:paraId="7C907417" w14:textId="77777777" w:rsidR="00DF0B56" w:rsidRDefault="00DF0B56">
      <w:pPr>
        <w:pStyle w:val="BodyText"/>
        <w:spacing w:before="260"/>
        <w:rPr>
          <w:sz w:val="36"/>
        </w:rPr>
      </w:pPr>
    </w:p>
    <w:p w14:paraId="4CC28D6B" w14:textId="4F7F8CAD" w:rsidR="00DF0B56" w:rsidRDefault="00000000">
      <w:pPr>
        <w:spacing w:before="1" w:line="360" w:lineRule="auto"/>
        <w:ind w:left="1188" w:right="1329"/>
        <w:jc w:val="both"/>
        <w:rPr>
          <w:sz w:val="28"/>
        </w:rPr>
      </w:pPr>
      <w:r>
        <w:rPr>
          <w:color w:val="000009"/>
          <w:sz w:val="28"/>
        </w:rPr>
        <w:t xml:space="preserve">This is to certify that the project-based learning report entitled </w:t>
      </w:r>
      <w:r>
        <w:rPr>
          <w:b/>
          <w:sz w:val="28"/>
        </w:rPr>
        <w:t>“</w:t>
      </w:r>
      <w:r>
        <w:rPr>
          <w:b/>
          <w:sz w:val="28"/>
          <w:lang w:val="en-IN"/>
        </w:rPr>
        <w:t>Smart Crop Protection System</w:t>
      </w:r>
      <w:r>
        <w:rPr>
          <w:b/>
          <w:sz w:val="28"/>
        </w:rPr>
        <w:t xml:space="preserve">” </w:t>
      </w:r>
      <w:r>
        <w:rPr>
          <w:color w:val="000009"/>
          <w:sz w:val="28"/>
        </w:rPr>
        <w:t>is being</w:t>
      </w:r>
      <w:r>
        <w:rPr>
          <w:color w:val="000009"/>
          <w:spacing w:val="-5"/>
          <w:sz w:val="28"/>
        </w:rPr>
        <w:t xml:space="preserve"> </w:t>
      </w:r>
      <w:r>
        <w:rPr>
          <w:color w:val="000009"/>
          <w:sz w:val="28"/>
        </w:rPr>
        <w:t xml:space="preserve">submitted by </w:t>
      </w:r>
      <w:r>
        <w:rPr>
          <w:b/>
          <w:sz w:val="28"/>
        </w:rPr>
        <w:t>Aniket</w:t>
      </w:r>
      <w:r>
        <w:rPr>
          <w:b/>
          <w:sz w:val="28"/>
          <w:lang w:val="en-IN"/>
        </w:rPr>
        <w:t xml:space="preserve"> Gund</w:t>
      </w:r>
      <w:r>
        <w:rPr>
          <w:b/>
          <w:sz w:val="28"/>
        </w:rPr>
        <w:t>,</w:t>
      </w:r>
      <w:r>
        <w:rPr>
          <w:b/>
          <w:sz w:val="28"/>
          <w:lang w:val="en-IN"/>
        </w:rPr>
        <w:t xml:space="preserve"> Prajwal Shahane</w:t>
      </w:r>
      <w:r>
        <w:rPr>
          <w:b/>
          <w:sz w:val="28"/>
        </w:rPr>
        <w:t>,</w:t>
      </w:r>
      <w:r>
        <w:rPr>
          <w:b/>
          <w:sz w:val="28"/>
          <w:lang w:val="en-IN"/>
        </w:rPr>
        <w:t xml:space="preserve"> Urvi Patil </w:t>
      </w:r>
      <w:r>
        <w:rPr>
          <w:b/>
          <w:sz w:val="28"/>
        </w:rPr>
        <w:t>Roll</w:t>
      </w:r>
      <w:r w:rsidR="009B1635">
        <w:rPr>
          <w:b/>
          <w:sz w:val="28"/>
        </w:rPr>
        <w:t xml:space="preserve"> </w:t>
      </w:r>
      <w:r>
        <w:rPr>
          <w:b/>
          <w:sz w:val="28"/>
        </w:rPr>
        <w:t xml:space="preserve">No: </w:t>
      </w:r>
      <w:r>
        <w:rPr>
          <w:b/>
          <w:sz w:val="28"/>
          <w:lang w:val="en-IN"/>
        </w:rPr>
        <w:t>T190073043, T190073154, T190073129</w:t>
      </w:r>
      <w:r>
        <w:rPr>
          <w:b/>
          <w:sz w:val="28"/>
        </w:rPr>
        <w:t xml:space="preserve"> </w:t>
      </w:r>
      <w:r>
        <w:rPr>
          <w:color w:val="000009"/>
          <w:sz w:val="28"/>
        </w:rPr>
        <w:t xml:space="preserve">is a record of </w:t>
      </w:r>
      <w:r w:rsidR="00A2300A">
        <w:rPr>
          <w:color w:val="000009"/>
          <w:sz w:val="28"/>
        </w:rPr>
        <w:t>B</w:t>
      </w:r>
      <w:r>
        <w:rPr>
          <w:color w:val="000009"/>
          <w:sz w:val="28"/>
        </w:rPr>
        <w:t>onafid</w:t>
      </w:r>
      <w:r w:rsidR="009B1635">
        <w:rPr>
          <w:color w:val="000009"/>
          <w:sz w:val="28"/>
        </w:rPr>
        <w:t>e</w:t>
      </w:r>
      <w:r w:rsidR="00A2300A">
        <w:rPr>
          <w:color w:val="000009"/>
          <w:sz w:val="28"/>
        </w:rPr>
        <w:t xml:space="preserve"> </w:t>
      </w:r>
      <w:r>
        <w:rPr>
          <w:color w:val="000009"/>
          <w:sz w:val="28"/>
        </w:rPr>
        <w:t>work carried out by us under the supervision</w:t>
      </w:r>
      <w:r>
        <w:rPr>
          <w:color w:val="000009"/>
          <w:spacing w:val="-1"/>
          <w:sz w:val="28"/>
        </w:rPr>
        <w:t xml:space="preserve"> </w:t>
      </w:r>
      <w:r>
        <w:rPr>
          <w:color w:val="000009"/>
          <w:sz w:val="28"/>
        </w:rPr>
        <w:t xml:space="preserve">and guidance of </w:t>
      </w:r>
      <w:r>
        <w:rPr>
          <w:b/>
          <w:sz w:val="28"/>
        </w:rPr>
        <w:t>Mr</w:t>
      </w:r>
      <w:r w:rsidR="009B1635">
        <w:rPr>
          <w:b/>
          <w:sz w:val="28"/>
        </w:rPr>
        <w:t xml:space="preserve">. </w:t>
      </w:r>
      <w:r>
        <w:rPr>
          <w:b/>
          <w:sz w:val="28"/>
        </w:rPr>
        <w:t>R.</w:t>
      </w:r>
      <w:r w:rsidR="009B1635">
        <w:rPr>
          <w:b/>
          <w:sz w:val="28"/>
        </w:rPr>
        <w:t xml:space="preserve"> </w:t>
      </w:r>
      <w:r>
        <w:rPr>
          <w:b/>
          <w:sz w:val="28"/>
        </w:rPr>
        <w:t>K.</w:t>
      </w:r>
      <w:r w:rsidR="009B1635">
        <w:rPr>
          <w:b/>
          <w:sz w:val="28"/>
        </w:rPr>
        <w:t xml:space="preserve"> </w:t>
      </w:r>
      <w:r>
        <w:rPr>
          <w:b/>
          <w:sz w:val="28"/>
        </w:rPr>
        <w:t xml:space="preserve">Patil </w:t>
      </w:r>
      <w:r>
        <w:rPr>
          <w:color w:val="000009"/>
          <w:sz w:val="28"/>
        </w:rPr>
        <w:t>in</w:t>
      </w:r>
      <w:r>
        <w:rPr>
          <w:color w:val="000009"/>
          <w:spacing w:val="-1"/>
          <w:sz w:val="28"/>
        </w:rPr>
        <w:t xml:space="preserve"> </w:t>
      </w:r>
      <w:r>
        <w:rPr>
          <w:color w:val="000009"/>
          <w:sz w:val="28"/>
        </w:rPr>
        <w:t xml:space="preserve">partial fulfillment of the requirement for </w:t>
      </w:r>
      <w:r>
        <w:rPr>
          <w:color w:val="000009"/>
          <w:sz w:val="28"/>
          <w:lang w:val="en-IN"/>
        </w:rPr>
        <w:t>T</w:t>
      </w:r>
      <w:r>
        <w:rPr>
          <w:b/>
          <w:color w:val="000009"/>
          <w:sz w:val="28"/>
        </w:rPr>
        <w:t xml:space="preserve">E(E&amp;TC) 2019 course </w:t>
      </w:r>
      <w:r>
        <w:rPr>
          <w:color w:val="000009"/>
          <w:sz w:val="28"/>
        </w:rPr>
        <w:t>of Savitribai Phule Pune University,</w:t>
      </w:r>
      <w:r w:rsidR="009B1635">
        <w:rPr>
          <w:color w:val="000009"/>
          <w:sz w:val="28"/>
        </w:rPr>
        <w:t xml:space="preserve"> </w:t>
      </w:r>
      <w:r>
        <w:rPr>
          <w:color w:val="000009"/>
          <w:sz w:val="28"/>
        </w:rPr>
        <w:t>Pune in the academic year202</w:t>
      </w:r>
      <w:r>
        <w:rPr>
          <w:color w:val="000009"/>
          <w:sz w:val="28"/>
          <w:lang w:val="en-IN"/>
        </w:rPr>
        <w:t>3</w:t>
      </w:r>
      <w:r>
        <w:rPr>
          <w:color w:val="000009"/>
          <w:sz w:val="28"/>
        </w:rPr>
        <w:t>-2</w:t>
      </w:r>
      <w:r>
        <w:rPr>
          <w:color w:val="000009"/>
          <w:sz w:val="28"/>
          <w:lang w:val="en-IN"/>
        </w:rPr>
        <w:t>4</w:t>
      </w:r>
      <w:r>
        <w:rPr>
          <w:color w:val="000009"/>
          <w:sz w:val="28"/>
        </w:rPr>
        <w:t>.</w:t>
      </w:r>
    </w:p>
    <w:p w14:paraId="5EB80D79" w14:textId="77777777" w:rsidR="00DF0B56" w:rsidRDefault="00DF0B56">
      <w:pPr>
        <w:pStyle w:val="BodyText"/>
        <w:rPr>
          <w:sz w:val="28"/>
        </w:rPr>
      </w:pPr>
    </w:p>
    <w:p w14:paraId="55E9BF5C" w14:textId="77777777" w:rsidR="00DF0B56" w:rsidRDefault="00DF0B56">
      <w:pPr>
        <w:pStyle w:val="BodyText"/>
        <w:spacing w:before="161"/>
        <w:rPr>
          <w:sz w:val="28"/>
        </w:rPr>
      </w:pPr>
    </w:p>
    <w:p w14:paraId="035F158D" w14:textId="77777777" w:rsidR="00DF0B56" w:rsidRDefault="00000000">
      <w:pPr>
        <w:spacing w:before="1"/>
        <w:ind w:left="1188"/>
        <w:rPr>
          <w:sz w:val="28"/>
        </w:rPr>
      </w:pPr>
      <w:r>
        <w:rPr>
          <w:color w:val="000009"/>
          <w:spacing w:val="-2"/>
          <w:sz w:val="28"/>
        </w:rPr>
        <w:t>Date:</w:t>
      </w:r>
    </w:p>
    <w:p w14:paraId="71CA6FA0" w14:textId="7C53F40D" w:rsidR="00DF0B56" w:rsidRDefault="00000000">
      <w:pPr>
        <w:spacing w:before="278"/>
        <w:ind w:left="1188"/>
        <w:rPr>
          <w:sz w:val="28"/>
        </w:rPr>
      </w:pPr>
      <w:r>
        <w:rPr>
          <w:color w:val="000009"/>
          <w:spacing w:val="-2"/>
          <w:sz w:val="28"/>
        </w:rPr>
        <w:t>Place:</w:t>
      </w:r>
      <w:r w:rsidR="009B1635">
        <w:rPr>
          <w:color w:val="000009"/>
          <w:spacing w:val="-2"/>
          <w:sz w:val="28"/>
        </w:rPr>
        <w:t xml:space="preserve"> </w:t>
      </w:r>
      <w:r>
        <w:rPr>
          <w:color w:val="000009"/>
          <w:spacing w:val="-2"/>
          <w:sz w:val="28"/>
        </w:rPr>
        <w:t>Pune</w:t>
      </w:r>
    </w:p>
    <w:p w14:paraId="7E29502C" w14:textId="77777777" w:rsidR="00DF0B56" w:rsidRDefault="00DF0B56">
      <w:pPr>
        <w:pStyle w:val="BodyText"/>
        <w:rPr>
          <w:sz w:val="28"/>
        </w:rPr>
      </w:pPr>
    </w:p>
    <w:p w14:paraId="11F59C5A" w14:textId="77777777" w:rsidR="00DF0B56" w:rsidRDefault="00DF0B56">
      <w:pPr>
        <w:pStyle w:val="BodyText"/>
        <w:rPr>
          <w:sz w:val="28"/>
        </w:rPr>
      </w:pPr>
    </w:p>
    <w:p w14:paraId="167BDF9F" w14:textId="77777777" w:rsidR="00DF0B56" w:rsidRDefault="00DF0B56">
      <w:pPr>
        <w:pStyle w:val="BodyText"/>
        <w:rPr>
          <w:sz w:val="28"/>
        </w:rPr>
      </w:pPr>
    </w:p>
    <w:p w14:paraId="293E8FB5" w14:textId="77777777" w:rsidR="00DF0B56" w:rsidRDefault="00DF0B56">
      <w:pPr>
        <w:pStyle w:val="BodyText"/>
        <w:rPr>
          <w:sz w:val="28"/>
        </w:rPr>
      </w:pPr>
    </w:p>
    <w:p w14:paraId="601BEE64" w14:textId="77777777" w:rsidR="00DF0B56" w:rsidRDefault="00DF0B56">
      <w:pPr>
        <w:pStyle w:val="BodyText"/>
        <w:rPr>
          <w:sz w:val="28"/>
        </w:rPr>
      </w:pPr>
    </w:p>
    <w:p w14:paraId="2A9551CA" w14:textId="77777777" w:rsidR="00DF0B56" w:rsidRDefault="00DF0B56">
      <w:pPr>
        <w:pStyle w:val="BodyText"/>
        <w:rPr>
          <w:sz w:val="28"/>
        </w:rPr>
      </w:pPr>
    </w:p>
    <w:p w14:paraId="3D6F7598" w14:textId="77777777" w:rsidR="00DF0B56" w:rsidRDefault="00DF0B56">
      <w:pPr>
        <w:pStyle w:val="BodyText"/>
        <w:rPr>
          <w:sz w:val="28"/>
        </w:rPr>
      </w:pPr>
    </w:p>
    <w:p w14:paraId="77FF1F6F" w14:textId="77777777" w:rsidR="00DF0B56" w:rsidRDefault="00DF0B56">
      <w:pPr>
        <w:pStyle w:val="BodyText"/>
        <w:rPr>
          <w:sz w:val="28"/>
        </w:rPr>
      </w:pPr>
    </w:p>
    <w:p w14:paraId="1165CFA7" w14:textId="77777777" w:rsidR="00DF0B56" w:rsidRDefault="00DF0B56">
      <w:pPr>
        <w:pStyle w:val="BodyText"/>
        <w:rPr>
          <w:sz w:val="28"/>
        </w:rPr>
      </w:pPr>
    </w:p>
    <w:p w14:paraId="09DBE38E" w14:textId="77777777" w:rsidR="00DF0B56" w:rsidRDefault="00DF0B56">
      <w:pPr>
        <w:pStyle w:val="BodyText"/>
        <w:rPr>
          <w:sz w:val="28"/>
        </w:rPr>
      </w:pPr>
    </w:p>
    <w:p w14:paraId="53B586AB" w14:textId="77777777" w:rsidR="00DF0B56" w:rsidRDefault="00DF0B56">
      <w:pPr>
        <w:pStyle w:val="BodyText"/>
        <w:rPr>
          <w:sz w:val="28"/>
        </w:rPr>
      </w:pPr>
    </w:p>
    <w:p w14:paraId="75FC1DEB" w14:textId="77777777" w:rsidR="00DF0B56" w:rsidRDefault="00DF0B56">
      <w:pPr>
        <w:pStyle w:val="BodyText"/>
        <w:rPr>
          <w:sz w:val="28"/>
        </w:rPr>
      </w:pPr>
    </w:p>
    <w:p w14:paraId="6414AB5E" w14:textId="77777777" w:rsidR="00DF0B56" w:rsidRDefault="00DF0B56">
      <w:pPr>
        <w:pStyle w:val="BodyText"/>
        <w:rPr>
          <w:sz w:val="28"/>
        </w:rPr>
      </w:pPr>
    </w:p>
    <w:p w14:paraId="07FF1DAD" w14:textId="77777777" w:rsidR="00DF0B56" w:rsidRDefault="00DF0B56">
      <w:pPr>
        <w:pStyle w:val="BodyText"/>
        <w:rPr>
          <w:sz w:val="28"/>
        </w:rPr>
      </w:pPr>
    </w:p>
    <w:p w14:paraId="6122383C" w14:textId="77777777" w:rsidR="00DF0B56" w:rsidRDefault="00DF0B56">
      <w:pPr>
        <w:pStyle w:val="BodyText"/>
        <w:rPr>
          <w:sz w:val="28"/>
        </w:rPr>
      </w:pPr>
    </w:p>
    <w:p w14:paraId="78D42D16" w14:textId="77777777" w:rsidR="00DF0B56" w:rsidRDefault="00DF0B56">
      <w:pPr>
        <w:pStyle w:val="BodyText"/>
        <w:rPr>
          <w:sz w:val="28"/>
        </w:rPr>
      </w:pPr>
    </w:p>
    <w:p w14:paraId="7ED29648" w14:textId="77777777" w:rsidR="00DF0B56" w:rsidRDefault="00DF0B56">
      <w:pPr>
        <w:pStyle w:val="BodyText"/>
        <w:spacing w:before="57"/>
        <w:rPr>
          <w:sz w:val="28"/>
        </w:rPr>
      </w:pPr>
    </w:p>
    <w:p w14:paraId="6FDC3A92" w14:textId="4147C0F3" w:rsidR="00DF0B56" w:rsidRDefault="00000000">
      <w:pPr>
        <w:tabs>
          <w:tab w:val="left" w:pos="7209"/>
        </w:tabs>
        <w:spacing w:line="322" w:lineRule="exact"/>
        <w:ind w:left="222"/>
        <w:rPr>
          <w:sz w:val="28"/>
          <w:lang w:val="en-IN"/>
        </w:rPr>
      </w:pPr>
      <w:r>
        <w:rPr>
          <w:sz w:val="28"/>
        </w:rPr>
        <w:t>Mr.</w:t>
      </w:r>
      <w:r>
        <w:rPr>
          <w:spacing w:val="-1"/>
          <w:sz w:val="28"/>
        </w:rPr>
        <w:t xml:space="preserve"> </w:t>
      </w:r>
      <w:r>
        <w:rPr>
          <w:sz w:val="28"/>
        </w:rPr>
        <w:t>R. K.</w:t>
      </w:r>
      <w:r>
        <w:rPr>
          <w:spacing w:val="-1"/>
          <w:sz w:val="28"/>
        </w:rPr>
        <w:t xml:space="preserve"> </w:t>
      </w:r>
      <w:r>
        <w:rPr>
          <w:spacing w:val="-4"/>
          <w:sz w:val="28"/>
        </w:rPr>
        <w:t>Patil</w:t>
      </w:r>
      <w:r>
        <w:rPr>
          <w:sz w:val="28"/>
        </w:rPr>
        <w:tab/>
      </w:r>
      <w:proofErr w:type="spellStart"/>
      <w:r>
        <w:rPr>
          <w:sz w:val="28"/>
          <w:lang w:val="en-IN"/>
        </w:rPr>
        <w:t>Dr.</w:t>
      </w:r>
      <w:proofErr w:type="spellEnd"/>
      <w:r w:rsidR="009B1635">
        <w:rPr>
          <w:sz w:val="28"/>
          <w:lang w:val="en-IN"/>
        </w:rPr>
        <w:t xml:space="preserve"> </w:t>
      </w:r>
      <w:r>
        <w:rPr>
          <w:sz w:val="28"/>
          <w:lang w:val="en-IN"/>
        </w:rPr>
        <w:t>K.J. Kulkarni</w:t>
      </w:r>
    </w:p>
    <w:p w14:paraId="6EBFDAF6" w14:textId="33782160" w:rsidR="00DF0B56" w:rsidRDefault="00000000">
      <w:pPr>
        <w:tabs>
          <w:tab w:val="left" w:pos="6950"/>
        </w:tabs>
        <w:ind w:left="438"/>
        <w:rPr>
          <w:sz w:val="28"/>
        </w:rPr>
      </w:pPr>
      <w:r>
        <w:rPr>
          <w:color w:val="000009"/>
          <w:spacing w:val="-2"/>
          <w:sz w:val="28"/>
        </w:rPr>
        <w:t>(Guide)</w:t>
      </w:r>
      <w:r>
        <w:rPr>
          <w:color w:val="000009"/>
          <w:sz w:val="28"/>
        </w:rPr>
        <w:tab/>
      </w:r>
      <w:r>
        <w:rPr>
          <w:color w:val="000009"/>
          <w:spacing w:val="-2"/>
          <w:sz w:val="28"/>
        </w:rPr>
        <w:t>(Head</w:t>
      </w:r>
      <w:r w:rsidR="009B1635">
        <w:rPr>
          <w:color w:val="000009"/>
          <w:spacing w:val="-2"/>
          <w:sz w:val="28"/>
        </w:rPr>
        <w:t xml:space="preserve"> </w:t>
      </w:r>
      <w:r>
        <w:rPr>
          <w:color w:val="000009"/>
          <w:spacing w:val="-2"/>
          <w:sz w:val="28"/>
        </w:rPr>
        <w:t>of</w:t>
      </w:r>
      <w:r w:rsidR="009B1635">
        <w:rPr>
          <w:color w:val="000009"/>
          <w:spacing w:val="-2"/>
          <w:sz w:val="28"/>
        </w:rPr>
        <w:t xml:space="preserve"> </w:t>
      </w:r>
      <w:r>
        <w:rPr>
          <w:color w:val="000009"/>
          <w:spacing w:val="-2"/>
          <w:sz w:val="28"/>
        </w:rPr>
        <w:t>the</w:t>
      </w:r>
      <w:r w:rsidR="009B1635">
        <w:rPr>
          <w:color w:val="000009"/>
          <w:spacing w:val="-2"/>
          <w:sz w:val="28"/>
        </w:rPr>
        <w:t xml:space="preserve"> </w:t>
      </w:r>
      <w:r>
        <w:rPr>
          <w:color w:val="000009"/>
          <w:spacing w:val="-2"/>
          <w:sz w:val="28"/>
        </w:rPr>
        <w:t>Department)</w:t>
      </w:r>
    </w:p>
    <w:p w14:paraId="51400D2C" w14:textId="77777777" w:rsidR="00DF0B56" w:rsidRDefault="00DF0B56">
      <w:pPr>
        <w:rPr>
          <w:sz w:val="28"/>
        </w:rPr>
        <w:sectPr w:rsidR="00DF0B56" w:rsidSect="00747910">
          <w:headerReference w:type="default" r:id="rId11"/>
          <w:footerReference w:type="default" r:id="rId12"/>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214629ED" w14:textId="77777777" w:rsidR="00DF0B56" w:rsidRDefault="00DF0B56">
      <w:pPr>
        <w:pStyle w:val="BodyText"/>
        <w:rPr>
          <w:sz w:val="32"/>
        </w:rPr>
      </w:pPr>
    </w:p>
    <w:p w14:paraId="1BC333E1" w14:textId="77777777" w:rsidR="00DF0B56" w:rsidRDefault="00DF0B56">
      <w:pPr>
        <w:pStyle w:val="BodyText"/>
        <w:spacing w:before="40"/>
        <w:rPr>
          <w:sz w:val="32"/>
        </w:rPr>
      </w:pPr>
    </w:p>
    <w:p w14:paraId="2AA9FCDB" w14:textId="77777777" w:rsidR="00DF0B56" w:rsidRDefault="00000000">
      <w:pPr>
        <w:spacing w:before="1"/>
        <w:ind w:left="1932" w:right="1978"/>
        <w:jc w:val="center"/>
        <w:rPr>
          <w:b/>
          <w:sz w:val="32"/>
        </w:rPr>
      </w:pPr>
      <w:bookmarkStart w:id="0" w:name="ACKNOWLEDGEMENT"/>
      <w:bookmarkEnd w:id="0"/>
      <w:r>
        <w:rPr>
          <w:b/>
          <w:color w:val="000009"/>
          <w:spacing w:val="-2"/>
          <w:sz w:val="32"/>
        </w:rPr>
        <w:t>ACKNOWLEDGEMENT</w:t>
      </w:r>
    </w:p>
    <w:p w14:paraId="56562749" w14:textId="77777777" w:rsidR="00DF0B56" w:rsidRDefault="00DF0B56">
      <w:pPr>
        <w:pStyle w:val="BodyText"/>
        <w:rPr>
          <w:b/>
          <w:sz w:val="32"/>
        </w:rPr>
      </w:pPr>
    </w:p>
    <w:p w14:paraId="422E1188" w14:textId="77777777" w:rsidR="00DF0B56" w:rsidRDefault="00DF0B56">
      <w:pPr>
        <w:pStyle w:val="BodyText"/>
        <w:rPr>
          <w:b/>
          <w:sz w:val="32"/>
        </w:rPr>
      </w:pPr>
    </w:p>
    <w:p w14:paraId="7C636B77" w14:textId="77777777" w:rsidR="00DF0B56" w:rsidRDefault="00DF0B56">
      <w:pPr>
        <w:pStyle w:val="BodyText"/>
        <w:spacing w:before="67"/>
        <w:rPr>
          <w:b/>
          <w:sz w:val="32"/>
        </w:rPr>
      </w:pPr>
    </w:p>
    <w:p w14:paraId="0D1EA500" w14:textId="066D3965" w:rsidR="00DF0B56" w:rsidRDefault="00000000">
      <w:pPr>
        <w:pStyle w:val="BodyText"/>
        <w:spacing w:line="360" w:lineRule="auto"/>
        <w:ind w:left="165" w:right="177"/>
        <w:jc w:val="both"/>
      </w:pPr>
      <w:r>
        <w:rPr>
          <w:color w:val="000009"/>
        </w:rPr>
        <w:t>I would like to express my deepest gratitude to all those who have contributed</w:t>
      </w:r>
      <w:r w:rsidR="009B1635">
        <w:rPr>
          <w:color w:val="000009"/>
        </w:rPr>
        <w:t xml:space="preserve"> </w:t>
      </w:r>
      <w:r>
        <w:rPr>
          <w:color w:val="000009"/>
        </w:rPr>
        <w:t>to the successful completion</w:t>
      </w:r>
      <w:r>
        <w:rPr>
          <w:color w:val="000009"/>
          <w:spacing w:val="-2"/>
        </w:rPr>
        <w:t xml:space="preserve"> </w:t>
      </w:r>
      <w:r>
        <w:rPr>
          <w:color w:val="000009"/>
        </w:rPr>
        <w:t>of</w:t>
      </w:r>
      <w:r>
        <w:rPr>
          <w:color w:val="000009"/>
          <w:spacing w:val="-5"/>
        </w:rPr>
        <w:t xml:space="preserve"> </w:t>
      </w:r>
      <w:r>
        <w:rPr>
          <w:color w:val="000009"/>
        </w:rPr>
        <w:t xml:space="preserve">the </w:t>
      </w:r>
      <w:r>
        <w:rPr>
          <w:color w:val="000009"/>
          <w:lang w:val="en-IN"/>
        </w:rPr>
        <w:t>Smart Crop Protection System</w:t>
      </w:r>
      <w:r>
        <w:rPr>
          <w:color w:val="000009"/>
        </w:rPr>
        <w:t xml:space="preserve"> project for </w:t>
      </w:r>
      <w:r>
        <w:rPr>
          <w:color w:val="000009"/>
          <w:lang w:val="en-IN"/>
        </w:rPr>
        <w:t>Farmers</w:t>
      </w:r>
      <w:r>
        <w:rPr>
          <w:color w:val="000009"/>
        </w:rPr>
        <w:t>. First and foremost,</w:t>
      </w:r>
      <w:r>
        <w:rPr>
          <w:color w:val="000009"/>
          <w:spacing w:val="-1"/>
        </w:rPr>
        <w:t xml:space="preserve"> </w:t>
      </w:r>
      <w:r>
        <w:rPr>
          <w:color w:val="000009"/>
        </w:rPr>
        <w:t>I would like to thank my supervisor, [</w:t>
      </w:r>
      <w:r>
        <w:rPr>
          <w:b/>
          <w:color w:val="000009"/>
        </w:rPr>
        <w:t>Prof.</w:t>
      </w:r>
      <w:r w:rsidR="009B1635">
        <w:rPr>
          <w:b/>
          <w:color w:val="000009"/>
        </w:rPr>
        <w:t xml:space="preserve"> </w:t>
      </w:r>
      <w:r>
        <w:rPr>
          <w:b/>
          <w:color w:val="000009"/>
        </w:rPr>
        <w:t>R.</w:t>
      </w:r>
      <w:r w:rsidR="009B1635">
        <w:rPr>
          <w:b/>
          <w:color w:val="000009"/>
        </w:rPr>
        <w:t xml:space="preserve"> </w:t>
      </w:r>
      <w:r>
        <w:rPr>
          <w:b/>
          <w:color w:val="000009"/>
        </w:rPr>
        <w:t>K.</w:t>
      </w:r>
      <w:r w:rsidR="009B1635">
        <w:rPr>
          <w:b/>
          <w:color w:val="000009"/>
        </w:rPr>
        <w:t xml:space="preserve"> </w:t>
      </w:r>
      <w:r>
        <w:rPr>
          <w:b/>
          <w:color w:val="000009"/>
        </w:rPr>
        <w:t>Patil</w:t>
      </w:r>
      <w:r>
        <w:rPr>
          <w:color w:val="000009"/>
        </w:rPr>
        <w:t>], for their guidance, support, and in valuable insights throughout the entire duration</w:t>
      </w:r>
      <w:r>
        <w:rPr>
          <w:color w:val="000009"/>
          <w:spacing w:val="-8"/>
        </w:rPr>
        <w:t xml:space="preserve"> </w:t>
      </w:r>
      <w:r>
        <w:rPr>
          <w:color w:val="000009"/>
        </w:rPr>
        <w:t>of</w:t>
      </w:r>
      <w:r>
        <w:rPr>
          <w:color w:val="000009"/>
          <w:spacing w:val="-7"/>
        </w:rPr>
        <w:t xml:space="preserve"> </w:t>
      </w:r>
      <w:r>
        <w:rPr>
          <w:color w:val="000009"/>
        </w:rPr>
        <w:t>this</w:t>
      </w:r>
      <w:r>
        <w:rPr>
          <w:color w:val="000009"/>
          <w:spacing w:val="-2"/>
        </w:rPr>
        <w:t xml:space="preserve"> </w:t>
      </w:r>
      <w:r>
        <w:rPr>
          <w:color w:val="000009"/>
        </w:rPr>
        <w:t>project.</w:t>
      </w:r>
      <w:r>
        <w:rPr>
          <w:color w:val="000009"/>
          <w:spacing w:val="-2"/>
        </w:rPr>
        <w:t xml:space="preserve"> </w:t>
      </w:r>
      <w:r>
        <w:rPr>
          <w:color w:val="000009"/>
        </w:rPr>
        <w:t>Their expertise and encouragement have been instrumental</w:t>
      </w:r>
      <w:r>
        <w:rPr>
          <w:color w:val="000009"/>
          <w:spacing w:val="-2"/>
        </w:rPr>
        <w:t xml:space="preserve"> </w:t>
      </w:r>
      <w:r>
        <w:rPr>
          <w:color w:val="000009"/>
        </w:rPr>
        <w:t>in</w:t>
      </w:r>
      <w:r>
        <w:rPr>
          <w:color w:val="000009"/>
          <w:spacing w:val="-3"/>
        </w:rPr>
        <w:t xml:space="preserve"> </w:t>
      </w:r>
      <w:r>
        <w:rPr>
          <w:color w:val="000009"/>
        </w:rPr>
        <w:t>shaping the project and pushing it towards its completion.</w:t>
      </w:r>
    </w:p>
    <w:p w14:paraId="6BACB2B6" w14:textId="77777777" w:rsidR="00DF0B56" w:rsidRDefault="00DF0B56">
      <w:pPr>
        <w:pStyle w:val="BodyText"/>
        <w:spacing w:before="141"/>
      </w:pPr>
    </w:p>
    <w:p w14:paraId="5B50D56B" w14:textId="60FBF972" w:rsidR="00DF0B56" w:rsidRDefault="00000000">
      <w:pPr>
        <w:pStyle w:val="BodyText"/>
        <w:spacing w:line="360" w:lineRule="auto"/>
        <w:ind w:left="165" w:right="174"/>
        <w:jc w:val="both"/>
      </w:pPr>
      <w:r>
        <w:rPr>
          <w:color w:val="000009"/>
        </w:rPr>
        <w:t>I would also like to extend my appreciation to the faculty members of [</w:t>
      </w:r>
      <w:r>
        <w:rPr>
          <w:b/>
          <w:color w:val="000009"/>
        </w:rPr>
        <w:t>PVGCOET Pune</w:t>
      </w:r>
      <w:r>
        <w:rPr>
          <w:color w:val="000009"/>
        </w:rPr>
        <w:t>], whose knowledge and teachings have provided a strong foundation for this endeavor. Their dedication to education and commitment to fostering innovation have been inspiring. Furthermore, I would like to express my gratitude to the participants who volunteered their time and provided feedback during the development and</w:t>
      </w:r>
      <w:r>
        <w:rPr>
          <w:color w:val="000009"/>
          <w:spacing w:val="-2"/>
        </w:rPr>
        <w:t xml:space="preserve"> </w:t>
      </w:r>
      <w:r>
        <w:rPr>
          <w:color w:val="000009"/>
        </w:rPr>
        <w:t>testing</w:t>
      </w:r>
      <w:r>
        <w:rPr>
          <w:color w:val="000009"/>
          <w:spacing w:val="-2"/>
        </w:rPr>
        <w:t xml:space="preserve"> </w:t>
      </w:r>
      <w:r>
        <w:rPr>
          <w:color w:val="000009"/>
        </w:rPr>
        <w:t>stages</w:t>
      </w:r>
      <w:r>
        <w:rPr>
          <w:color w:val="000009"/>
          <w:spacing w:val="-4"/>
        </w:rPr>
        <w:t xml:space="preserve"> </w:t>
      </w:r>
      <w:r>
        <w:rPr>
          <w:color w:val="000009"/>
        </w:rPr>
        <w:t>of</w:t>
      </w:r>
      <w:r>
        <w:rPr>
          <w:color w:val="000009"/>
          <w:spacing w:val="-10"/>
        </w:rPr>
        <w:t xml:space="preserve"> </w:t>
      </w:r>
      <w:r>
        <w:rPr>
          <w:color w:val="000009"/>
        </w:rPr>
        <w:t>the</w:t>
      </w:r>
      <w:r>
        <w:rPr>
          <w:color w:val="000009"/>
          <w:spacing w:val="-3"/>
        </w:rPr>
        <w:t xml:space="preserve"> </w:t>
      </w:r>
      <w:r>
        <w:rPr>
          <w:color w:val="000009"/>
          <w:spacing w:val="-3"/>
          <w:lang w:val="en-IN"/>
        </w:rPr>
        <w:t>Smart crop protection</w:t>
      </w:r>
      <w:r>
        <w:rPr>
          <w:color w:val="000009"/>
        </w:rPr>
        <w:t xml:space="preserve"> system. Their input has been</w:t>
      </w:r>
      <w:r>
        <w:rPr>
          <w:color w:val="000009"/>
          <w:spacing w:val="-2"/>
        </w:rPr>
        <w:t xml:space="preserve"> </w:t>
      </w:r>
      <w:r>
        <w:rPr>
          <w:color w:val="000009"/>
        </w:rPr>
        <w:t>in valuable in</w:t>
      </w:r>
      <w:r>
        <w:rPr>
          <w:color w:val="000009"/>
          <w:spacing w:val="-2"/>
        </w:rPr>
        <w:t xml:space="preserve"> </w:t>
      </w:r>
      <w:r>
        <w:rPr>
          <w:color w:val="000009"/>
        </w:rPr>
        <w:t>refining the functionality and usability of the device, ensuring its effectiveness</w:t>
      </w:r>
      <w:r w:rsidR="00083ED6">
        <w:rPr>
          <w:color w:val="000009"/>
        </w:rPr>
        <w:t>.</w:t>
      </w:r>
    </w:p>
    <w:p w14:paraId="471859E4" w14:textId="77777777" w:rsidR="00DF0B56" w:rsidRDefault="00DF0B56">
      <w:pPr>
        <w:pStyle w:val="BodyText"/>
        <w:spacing w:before="149"/>
      </w:pPr>
    </w:p>
    <w:p w14:paraId="0C3D4883" w14:textId="77777777" w:rsidR="00DF0B56" w:rsidRDefault="00000000">
      <w:pPr>
        <w:pStyle w:val="BodyText"/>
        <w:spacing w:line="360" w:lineRule="auto"/>
        <w:ind w:left="165" w:right="171"/>
        <w:jc w:val="both"/>
      </w:pPr>
      <w:r>
        <w:rPr>
          <w:color w:val="000009"/>
          <w:lang w:val="en-IN"/>
        </w:rPr>
        <w:t>We are deeply grateful to all individuals and entities who have supported us along this journey. Their encouragement, guidance, and resources have been indispensable in overcoming challenges and realizing our vision for a more effective and efficient crop protection system</w:t>
      </w:r>
      <w:r>
        <w:rPr>
          <w:color w:val="000009"/>
        </w:rPr>
        <w:t>.</w:t>
      </w:r>
    </w:p>
    <w:p w14:paraId="26138469" w14:textId="77777777" w:rsidR="00DF0B56" w:rsidRDefault="00DF0B56">
      <w:pPr>
        <w:pStyle w:val="BodyText"/>
      </w:pPr>
    </w:p>
    <w:p w14:paraId="55CB7A2C" w14:textId="77777777" w:rsidR="00DF0B56" w:rsidRDefault="00DF0B56">
      <w:pPr>
        <w:pStyle w:val="BodyText"/>
      </w:pPr>
    </w:p>
    <w:p w14:paraId="7A1AD581" w14:textId="77777777" w:rsidR="00DF0B56" w:rsidRDefault="00DF0B56">
      <w:pPr>
        <w:pStyle w:val="BodyText"/>
      </w:pPr>
    </w:p>
    <w:p w14:paraId="727DA8CD" w14:textId="77777777" w:rsidR="00DF0B56" w:rsidRDefault="00DF0B56">
      <w:pPr>
        <w:pStyle w:val="BodyText"/>
      </w:pPr>
    </w:p>
    <w:p w14:paraId="59C1B2E3" w14:textId="77777777" w:rsidR="00DF0B56" w:rsidRDefault="00DF0B56">
      <w:pPr>
        <w:pStyle w:val="BodyText"/>
      </w:pPr>
    </w:p>
    <w:p w14:paraId="76F89663" w14:textId="77777777" w:rsidR="00DF0B56" w:rsidRDefault="00DF0B56">
      <w:pPr>
        <w:pStyle w:val="BodyText"/>
      </w:pPr>
    </w:p>
    <w:p w14:paraId="39AE51B2" w14:textId="77777777" w:rsidR="00DF0B56" w:rsidRDefault="00DF0B56">
      <w:pPr>
        <w:pStyle w:val="BodyText"/>
        <w:spacing w:before="62"/>
      </w:pPr>
    </w:p>
    <w:p w14:paraId="6F80EBB5" w14:textId="77777777" w:rsidR="00DF0B56" w:rsidRDefault="00000000">
      <w:pPr>
        <w:pStyle w:val="BodyText"/>
        <w:ind w:left="1965" w:right="1978"/>
        <w:jc w:val="center"/>
      </w:pPr>
      <w:r>
        <w:rPr>
          <w:color w:val="000009"/>
        </w:rPr>
        <w:t>Thank</w:t>
      </w:r>
      <w:r>
        <w:rPr>
          <w:color w:val="000009"/>
          <w:spacing w:val="-2"/>
        </w:rPr>
        <w:t xml:space="preserve"> </w:t>
      </w:r>
      <w:r>
        <w:rPr>
          <w:color w:val="000009"/>
          <w:spacing w:val="-4"/>
        </w:rPr>
        <w:t>you.</w:t>
      </w:r>
    </w:p>
    <w:p w14:paraId="3FDF7AFC" w14:textId="77777777" w:rsidR="00DF0B56" w:rsidRDefault="00DF0B56">
      <w:pPr>
        <w:jc w:val="cente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7B7DF5AD" w14:textId="77777777" w:rsidR="00DF0B56" w:rsidRDefault="00DF0B56">
      <w:pPr>
        <w:pStyle w:val="BodyText"/>
        <w:rPr>
          <w:sz w:val="20"/>
        </w:rPr>
      </w:pPr>
    </w:p>
    <w:p w14:paraId="2A46EFC6" w14:textId="77777777" w:rsidR="00DF0B56" w:rsidRDefault="00DF0B56">
      <w:pPr>
        <w:pStyle w:val="BodyText"/>
        <w:rPr>
          <w:sz w:val="20"/>
        </w:rPr>
      </w:pPr>
    </w:p>
    <w:p w14:paraId="7E695791" w14:textId="77777777" w:rsidR="00DF0B56" w:rsidRDefault="00DF0B56">
      <w:pPr>
        <w:pStyle w:val="BodyText"/>
        <w:spacing w:before="92" w:after="1"/>
        <w:rPr>
          <w:sz w:val="20"/>
        </w:rPr>
      </w:pPr>
    </w:p>
    <w:tbl>
      <w:tblPr>
        <w:tblW w:w="0" w:type="auto"/>
        <w:tblInd w:w="6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735"/>
        <w:gridCol w:w="355"/>
        <w:gridCol w:w="6242"/>
        <w:gridCol w:w="994"/>
      </w:tblGrid>
      <w:tr w:rsidR="00DF0B56" w14:paraId="0CA91274" w14:textId="77777777">
        <w:trPr>
          <w:trHeight w:val="426"/>
        </w:trPr>
        <w:tc>
          <w:tcPr>
            <w:tcW w:w="8326" w:type="dxa"/>
            <w:gridSpan w:val="4"/>
          </w:tcPr>
          <w:p w14:paraId="2A51514F" w14:textId="77777777" w:rsidR="00DF0B56" w:rsidRDefault="00000000">
            <w:pPr>
              <w:pStyle w:val="TableParagraph"/>
              <w:spacing w:before="73"/>
              <w:ind w:left="18"/>
              <w:jc w:val="center"/>
              <w:rPr>
                <w:b/>
                <w:sz w:val="24"/>
              </w:rPr>
            </w:pPr>
            <w:r>
              <w:rPr>
                <w:b/>
                <w:color w:val="000009"/>
                <w:spacing w:val="-2"/>
                <w:sz w:val="24"/>
              </w:rPr>
              <w:t>CONTENTS</w:t>
            </w:r>
          </w:p>
        </w:tc>
      </w:tr>
      <w:tr w:rsidR="00DF0B56" w14:paraId="0A4AF79D" w14:textId="77777777">
        <w:trPr>
          <w:trHeight w:val="695"/>
        </w:trPr>
        <w:tc>
          <w:tcPr>
            <w:tcW w:w="735" w:type="dxa"/>
          </w:tcPr>
          <w:p w14:paraId="4D359BF2" w14:textId="77777777" w:rsidR="00DF0B56" w:rsidRDefault="00000000">
            <w:pPr>
              <w:pStyle w:val="TableParagraph"/>
              <w:spacing w:before="203"/>
              <w:ind w:left="23"/>
              <w:jc w:val="center"/>
              <w:rPr>
                <w:b/>
                <w:sz w:val="24"/>
              </w:rPr>
            </w:pPr>
            <w:r>
              <w:rPr>
                <w:b/>
                <w:color w:val="000009"/>
                <w:sz w:val="24"/>
              </w:rPr>
              <w:t>Sr.</w:t>
            </w:r>
            <w:r>
              <w:rPr>
                <w:b/>
                <w:color w:val="000009"/>
                <w:spacing w:val="-2"/>
                <w:sz w:val="24"/>
              </w:rPr>
              <w:t xml:space="preserve"> </w:t>
            </w:r>
            <w:r>
              <w:rPr>
                <w:b/>
                <w:color w:val="000009"/>
                <w:spacing w:val="-5"/>
                <w:sz w:val="24"/>
              </w:rPr>
              <w:t>No</w:t>
            </w:r>
          </w:p>
        </w:tc>
        <w:tc>
          <w:tcPr>
            <w:tcW w:w="355" w:type="dxa"/>
          </w:tcPr>
          <w:p w14:paraId="1CAC6869" w14:textId="77777777" w:rsidR="00DF0B56" w:rsidRDefault="00DF0B56">
            <w:pPr>
              <w:pStyle w:val="TableParagraph"/>
            </w:pPr>
          </w:p>
        </w:tc>
        <w:tc>
          <w:tcPr>
            <w:tcW w:w="6242" w:type="dxa"/>
          </w:tcPr>
          <w:p w14:paraId="1D2E414A" w14:textId="77777777" w:rsidR="00DF0B56" w:rsidRDefault="00000000">
            <w:pPr>
              <w:pStyle w:val="TableParagraph"/>
              <w:spacing w:before="203"/>
              <w:ind w:left="50"/>
              <w:rPr>
                <w:b/>
                <w:sz w:val="24"/>
              </w:rPr>
            </w:pPr>
            <w:r>
              <w:rPr>
                <w:b/>
                <w:color w:val="000009"/>
                <w:spacing w:val="-2"/>
                <w:sz w:val="24"/>
              </w:rPr>
              <w:t>TITLE</w:t>
            </w:r>
          </w:p>
        </w:tc>
        <w:tc>
          <w:tcPr>
            <w:tcW w:w="994" w:type="dxa"/>
          </w:tcPr>
          <w:p w14:paraId="128B6FC1" w14:textId="77777777" w:rsidR="00DF0B56" w:rsidRDefault="00000000">
            <w:pPr>
              <w:pStyle w:val="TableParagraph"/>
              <w:spacing w:before="203"/>
              <w:ind w:left="30" w:right="8"/>
              <w:jc w:val="center"/>
              <w:rPr>
                <w:b/>
                <w:sz w:val="24"/>
              </w:rPr>
            </w:pPr>
            <w:proofErr w:type="spellStart"/>
            <w:r>
              <w:rPr>
                <w:b/>
                <w:color w:val="000009"/>
                <w:spacing w:val="-2"/>
                <w:sz w:val="24"/>
              </w:rPr>
              <w:t>PageNo</w:t>
            </w:r>
            <w:proofErr w:type="spellEnd"/>
            <w:r>
              <w:rPr>
                <w:b/>
                <w:color w:val="000009"/>
                <w:spacing w:val="-2"/>
                <w:sz w:val="24"/>
              </w:rPr>
              <w:t>.</w:t>
            </w:r>
          </w:p>
        </w:tc>
      </w:tr>
      <w:tr w:rsidR="00DF0B56" w14:paraId="1B4AF1AE" w14:textId="77777777">
        <w:trPr>
          <w:trHeight w:val="417"/>
        </w:trPr>
        <w:tc>
          <w:tcPr>
            <w:tcW w:w="735" w:type="dxa"/>
          </w:tcPr>
          <w:p w14:paraId="7909F3DC" w14:textId="77777777" w:rsidR="00DF0B56" w:rsidRDefault="00DF0B56">
            <w:pPr>
              <w:pStyle w:val="TableParagraph"/>
            </w:pPr>
          </w:p>
        </w:tc>
        <w:tc>
          <w:tcPr>
            <w:tcW w:w="355" w:type="dxa"/>
          </w:tcPr>
          <w:p w14:paraId="0DDD371C" w14:textId="77777777" w:rsidR="00DF0B56" w:rsidRDefault="00DF0B56">
            <w:pPr>
              <w:pStyle w:val="TableParagraph"/>
            </w:pPr>
          </w:p>
        </w:tc>
        <w:tc>
          <w:tcPr>
            <w:tcW w:w="6242" w:type="dxa"/>
          </w:tcPr>
          <w:p w14:paraId="7A97EE22" w14:textId="77777777" w:rsidR="00DF0B56" w:rsidRDefault="00000000">
            <w:pPr>
              <w:pStyle w:val="TableParagraph"/>
              <w:spacing w:before="54"/>
              <w:ind w:left="50"/>
              <w:rPr>
                <w:sz w:val="24"/>
              </w:rPr>
            </w:pPr>
            <w:r>
              <w:rPr>
                <w:color w:val="000009"/>
                <w:spacing w:val="-2"/>
                <w:sz w:val="24"/>
              </w:rPr>
              <w:t>ABSTRACT</w:t>
            </w:r>
          </w:p>
        </w:tc>
        <w:tc>
          <w:tcPr>
            <w:tcW w:w="994" w:type="dxa"/>
          </w:tcPr>
          <w:p w14:paraId="31977AB3" w14:textId="77777777" w:rsidR="00DF0B56" w:rsidRDefault="00000000">
            <w:pPr>
              <w:pStyle w:val="TableParagraph"/>
              <w:spacing w:before="54"/>
              <w:ind w:left="30"/>
              <w:jc w:val="center"/>
              <w:rPr>
                <w:sz w:val="24"/>
              </w:rPr>
            </w:pPr>
            <w:r>
              <w:rPr>
                <w:spacing w:val="-10"/>
                <w:sz w:val="24"/>
              </w:rPr>
              <w:t>5</w:t>
            </w:r>
          </w:p>
        </w:tc>
      </w:tr>
      <w:tr w:rsidR="00DF0B56" w14:paraId="078AF100" w14:textId="77777777">
        <w:trPr>
          <w:trHeight w:val="426"/>
        </w:trPr>
        <w:tc>
          <w:tcPr>
            <w:tcW w:w="735" w:type="dxa"/>
          </w:tcPr>
          <w:p w14:paraId="25267315" w14:textId="77777777" w:rsidR="00DF0B56" w:rsidRDefault="00000000">
            <w:pPr>
              <w:pStyle w:val="TableParagraph"/>
              <w:spacing w:before="73"/>
              <w:ind w:left="23" w:right="5"/>
              <w:jc w:val="center"/>
              <w:rPr>
                <w:b/>
                <w:sz w:val="24"/>
              </w:rPr>
            </w:pPr>
            <w:r>
              <w:rPr>
                <w:b/>
                <w:color w:val="000009"/>
                <w:spacing w:val="-10"/>
                <w:sz w:val="24"/>
              </w:rPr>
              <w:t>1</w:t>
            </w:r>
          </w:p>
        </w:tc>
        <w:tc>
          <w:tcPr>
            <w:tcW w:w="355" w:type="dxa"/>
          </w:tcPr>
          <w:p w14:paraId="4F19C26C" w14:textId="77777777" w:rsidR="00DF0B56" w:rsidRDefault="00DF0B56">
            <w:pPr>
              <w:pStyle w:val="TableParagraph"/>
            </w:pPr>
          </w:p>
        </w:tc>
        <w:tc>
          <w:tcPr>
            <w:tcW w:w="6242" w:type="dxa"/>
          </w:tcPr>
          <w:p w14:paraId="2A448240" w14:textId="77777777" w:rsidR="00DF0B56" w:rsidRDefault="00000000">
            <w:pPr>
              <w:pStyle w:val="TableParagraph"/>
              <w:spacing w:before="63"/>
              <w:ind w:left="50"/>
              <w:rPr>
                <w:sz w:val="24"/>
              </w:rPr>
            </w:pPr>
            <w:r>
              <w:rPr>
                <w:color w:val="000009"/>
                <w:spacing w:val="-2"/>
                <w:sz w:val="24"/>
              </w:rPr>
              <w:t>INTRODUCTION</w:t>
            </w:r>
          </w:p>
        </w:tc>
        <w:tc>
          <w:tcPr>
            <w:tcW w:w="994" w:type="dxa"/>
          </w:tcPr>
          <w:p w14:paraId="2145A300" w14:textId="77777777" w:rsidR="00DF0B56" w:rsidRDefault="00000000">
            <w:pPr>
              <w:pStyle w:val="TableParagraph"/>
              <w:spacing w:before="63"/>
              <w:ind w:left="30"/>
              <w:jc w:val="center"/>
              <w:rPr>
                <w:sz w:val="24"/>
              </w:rPr>
            </w:pPr>
            <w:r>
              <w:rPr>
                <w:spacing w:val="-10"/>
                <w:sz w:val="24"/>
              </w:rPr>
              <w:t>6</w:t>
            </w:r>
          </w:p>
        </w:tc>
      </w:tr>
      <w:tr w:rsidR="00DF0B56" w14:paraId="50D55CCF" w14:textId="77777777">
        <w:trPr>
          <w:trHeight w:val="426"/>
        </w:trPr>
        <w:tc>
          <w:tcPr>
            <w:tcW w:w="735" w:type="dxa"/>
          </w:tcPr>
          <w:p w14:paraId="784C30BD" w14:textId="77777777" w:rsidR="00DF0B56" w:rsidRDefault="00DF0B56">
            <w:pPr>
              <w:pStyle w:val="TableParagraph"/>
            </w:pPr>
          </w:p>
        </w:tc>
        <w:tc>
          <w:tcPr>
            <w:tcW w:w="355" w:type="dxa"/>
          </w:tcPr>
          <w:p w14:paraId="1DF6B527" w14:textId="77777777" w:rsidR="00DF0B56" w:rsidRDefault="00000000">
            <w:pPr>
              <w:pStyle w:val="TableParagraph"/>
              <w:spacing w:before="91"/>
              <w:ind w:left="33"/>
              <w:jc w:val="center"/>
              <w:rPr>
                <w:sz w:val="20"/>
              </w:rPr>
            </w:pPr>
            <w:r>
              <w:rPr>
                <w:spacing w:val="-5"/>
                <w:sz w:val="20"/>
              </w:rPr>
              <w:t>1.1</w:t>
            </w:r>
          </w:p>
        </w:tc>
        <w:tc>
          <w:tcPr>
            <w:tcW w:w="6242" w:type="dxa"/>
          </w:tcPr>
          <w:p w14:paraId="1C9061A0" w14:textId="77777777" w:rsidR="00DF0B56" w:rsidRDefault="00000000">
            <w:pPr>
              <w:pStyle w:val="TableParagraph"/>
              <w:spacing w:before="63"/>
              <w:ind w:left="50"/>
              <w:rPr>
                <w:sz w:val="24"/>
              </w:rPr>
            </w:pPr>
            <w:r>
              <w:rPr>
                <w:color w:val="000009"/>
                <w:spacing w:val="-5"/>
                <w:sz w:val="24"/>
              </w:rPr>
              <w:t>Aim</w:t>
            </w:r>
          </w:p>
        </w:tc>
        <w:tc>
          <w:tcPr>
            <w:tcW w:w="994" w:type="dxa"/>
          </w:tcPr>
          <w:p w14:paraId="69FE0366" w14:textId="77777777" w:rsidR="00DF0B56" w:rsidRDefault="00000000">
            <w:pPr>
              <w:pStyle w:val="TableParagraph"/>
              <w:spacing w:before="63"/>
              <w:ind w:left="30"/>
              <w:jc w:val="center"/>
              <w:rPr>
                <w:sz w:val="24"/>
              </w:rPr>
            </w:pPr>
            <w:r>
              <w:rPr>
                <w:spacing w:val="-10"/>
                <w:sz w:val="24"/>
              </w:rPr>
              <w:t>7</w:t>
            </w:r>
          </w:p>
        </w:tc>
      </w:tr>
      <w:tr w:rsidR="00DF0B56" w14:paraId="1212847D" w14:textId="77777777">
        <w:trPr>
          <w:trHeight w:val="422"/>
        </w:trPr>
        <w:tc>
          <w:tcPr>
            <w:tcW w:w="735" w:type="dxa"/>
          </w:tcPr>
          <w:p w14:paraId="24565B99" w14:textId="77777777" w:rsidR="00DF0B56" w:rsidRDefault="00DF0B56">
            <w:pPr>
              <w:pStyle w:val="TableParagraph"/>
            </w:pPr>
          </w:p>
        </w:tc>
        <w:tc>
          <w:tcPr>
            <w:tcW w:w="355" w:type="dxa"/>
          </w:tcPr>
          <w:p w14:paraId="2004D3BA" w14:textId="77777777" w:rsidR="00DF0B56" w:rsidRDefault="00000000">
            <w:pPr>
              <w:pStyle w:val="TableParagraph"/>
              <w:spacing w:before="91"/>
              <w:ind w:left="33"/>
              <w:jc w:val="center"/>
              <w:rPr>
                <w:sz w:val="20"/>
              </w:rPr>
            </w:pPr>
            <w:r>
              <w:rPr>
                <w:spacing w:val="-5"/>
                <w:sz w:val="20"/>
              </w:rPr>
              <w:t>1.2</w:t>
            </w:r>
          </w:p>
        </w:tc>
        <w:tc>
          <w:tcPr>
            <w:tcW w:w="6242" w:type="dxa"/>
          </w:tcPr>
          <w:p w14:paraId="743B438F" w14:textId="77777777" w:rsidR="00DF0B56" w:rsidRDefault="00000000">
            <w:pPr>
              <w:pStyle w:val="TableParagraph"/>
              <w:spacing w:before="59"/>
              <w:ind w:left="50"/>
              <w:rPr>
                <w:sz w:val="24"/>
              </w:rPr>
            </w:pPr>
            <w:r>
              <w:rPr>
                <w:spacing w:val="-2"/>
                <w:sz w:val="24"/>
              </w:rPr>
              <w:t>Objective</w:t>
            </w:r>
          </w:p>
        </w:tc>
        <w:tc>
          <w:tcPr>
            <w:tcW w:w="994" w:type="dxa"/>
          </w:tcPr>
          <w:p w14:paraId="209BBF9C" w14:textId="77777777" w:rsidR="00DF0B56" w:rsidRDefault="00000000">
            <w:pPr>
              <w:pStyle w:val="TableParagraph"/>
              <w:spacing w:before="59"/>
              <w:ind w:left="30"/>
              <w:jc w:val="center"/>
              <w:rPr>
                <w:sz w:val="24"/>
              </w:rPr>
            </w:pPr>
            <w:r>
              <w:rPr>
                <w:spacing w:val="-10"/>
                <w:sz w:val="24"/>
              </w:rPr>
              <w:t>8</w:t>
            </w:r>
          </w:p>
        </w:tc>
      </w:tr>
      <w:tr w:rsidR="00DF0B56" w14:paraId="0F2BFA4C" w14:textId="77777777">
        <w:trPr>
          <w:trHeight w:val="397"/>
        </w:trPr>
        <w:tc>
          <w:tcPr>
            <w:tcW w:w="735" w:type="dxa"/>
          </w:tcPr>
          <w:p w14:paraId="6B716774" w14:textId="77777777" w:rsidR="00DF0B56" w:rsidRDefault="00DF0B56">
            <w:pPr>
              <w:pStyle w:val="TableParagraph"/>
            </w:pPr>
          </w:p>
        </w:tc>
        <w:tc>
          <w:tcPr>
            <w:tcW w:w="355" w:type="dxa"/>
          </w:tcPr>
          <w:p w14:paraId="789AC83F" w14:textId="77777777" w:rsidR="00DF0B56" w:rsidRDefault="00DF0B56">
            <w:pPr>
              <w:pStyle w:val="TableParagraph"/>
            </w:pPr>
          </w:p>
        </w:tc>
        <w:tc>
          <w:tcPr>
            <w:tcW w:w="6242" w:type="dxa"/>
          </w:tcPr>
          <w:p w14:paraId="65010382" w14:textId="77777777" w:rsidR="00DF0B56" w:rsidRDefault="00DF0B56">
            <w:pPr>
              <w:pStyle w:val="TableParagraph"/>
            </w:pPr>
          </w:p>
        </w:tc>
        <w:tc>
          <w:tcPr>
            <w:tcW w:w="994" w:type="dxa"/>
          </w:tcPr>
          <w:p w14:paraId="72F07E58" w14:textId="77777777" w:rsidR="00DF0B56" w:rsidRDefault="00DF0B56">
            <w:pPr>
              <w:pStyle w:val="TableParagraph"/>
            </w:pPr>
          </w:p>
        </w:tc>
      </w:tr>
      <w:tr w:rsidR="00DF0B56" w14:paraId="4AFC1A34" w14:textId="77777777">
        <w:trPr>
          <w:trHeight w:val="421"/>
        </w:trPr>
        <w:tc>
          <w:tcPr>
            <w:tcW w:w="735" w:type="dxa"/>
          </w:tcPr>
          <w:p w14:paraId="252DE0B2" w14:textId="77777777" w:rsidR="00DF0B56" w:rsidRDefault="00000000">
            <w:pPr>
              <w:pStyle w:val="TableParagraph"/>
              <w:spacing w:before="68"/>
              <w:ind w:left="23" w:right="5"/>
              <w:jc w:val="center"/>
              <w:rPr>
                <w:b/>
                <w:sz w:val="24"/>
              </w:rPr>
            </w:pPr>
            <w:r>
              <w:rPr>
                <w:b/>
                <w:color w:val="000009"/>
                <w:spacing w:val="-10"/>
                <w:sz w:val="24"/>
              </w:rPr>
              <w:t>2</w:t>
            </w:r>
          </w:p>
        </w:tc>
        <w:tc>
          <w:tcPr>
            <w:tcW w:w="355" w:type="dxa"/>
          </w:tcPr>
          <w:p w14:paraId="6C11D125" w14:textId="77777777" w:rsidR="00DF0B56" w:rsidRDefault="00DF0B56">
            <w:pPr>
              <w:pStyle w:val="TableParagraph"/>
            </w:pPr>
          </w:p>
        </w:tc>
        <w:tc>
          <w:tcPr>
            <w:tcW w:w="6242" w:type="dxa"/>
          </w:tcPr>
          <w:p w14:paraId="02917966" w14:textId="77777777" w:rsidR="00DF0B56" w:rsidRDefault="00000000">
            <w:pPr>
              <w:pStyle w:val="TableParagraph"/>
              <w:spacing w:before="59"/>
              <w:ind w:left="50"/>
              <w:rPr>
                <w:sz w:val="24"/>
              </w:rPr>
            </w:pPr>
            <w:r>
              <w:rPr>
                <w:color w:val="000009"/>
                <w:sz w:val="24"/>
              </w:rPr>
              <w:t>LITERATURE</w:t>
            </w:r>
            <w:r>
              <w:rPr>
                <w:color w:val="000009"/>
                <w:spacing w:val="59"/>
                <w:sz w:val="24"/>
              </w:rPr>
              <w:t xml:space="preserve"> </w:t>
            </w:r>
            <w:r>
              <w:rPr>
                <w:color w:val="000009"/>
                <w:spacing w:val="-2"/>
                <w:sz w:val="24"/>
              </w:rPr>
              <w:t>SURVEY</w:t>
            </w:r>
          </w:p>
        </w:tc>
        <w:tc>
          <w:tcPr>
            <w:tcW w:w="994" w:type="dxa"/>
          </w:tcPr>
          <w:p w14:paraId="21EAE266" w14:textId="77777777" w:rsidR="00DF0B56" w:rsidRDefault="00000000">
            <w:pPr>
              <w:pStyle w:val="TableParagraph"/>
              <w:spacing w:before="59"/>
              <w:ind w:left="30"/>
              <w:jc w:val="center"/>
              <w:rPr>
                <w:sz w:val="24"/>
              </w:rPr>
            </w:pPr>
            <w:r>
              <w:rPr>
                <w:spacing w:val="-10"/>
                <w:sz w:val="24"/>
              </w:rPr>
              <w:t>9</w:t>
            </w:r>
          </w:p>
        </w:tc>
      </w:tr>
      <w:tr w:rsidR="00DF0B56" w14:paraId="102DC59D" w14:textId="77777777">
        <w:trPr>
          <w:trHeight w:val="397"/>
        </w:trPr>
        <w:tc>
          <w:tcPr>
            <w:tcW w:w="735" w:type="dxa"/>
          </w:tcPr>
          <w:p w14:paraId="448621BF" w14:textId="77777777" w:rsidR="00DF0B56" w:rsidRDefault="00DF0B56">
            <w:pPr>
              <w:pStyle w:val="TableParagraph"/>
            </w:pPr>
          </w:p>
        </w:tc>
        <w:tc>
          <w:tcPr>
            <w:tcW w:w="355" w:type="dxa"/>
          </w:tcPr>
          <w:p w14:paraId="68C96298" w14:textId="77777777" w:rsidR="00DF0B56" w:rsidRDefault="00DF0B56">
            <w:pPr>
              <w:pStyle w:val="TableParagraph"/>
            </w:pPr>
          </w:p>
        </w:tc>
        <w:tc>
          <w:tcPr>
            <w:tcW w:w="6242" w:type="dxa"/>
          </w:tcPr>
          <w:p w14:paraId="10D842A1" w14:textId="77777777" w:rsidR="00DF0B56" w:rsidRDefault="00DF0B56">
            <w:pPr>
              <w:pStyle w:val="TableParagraph"/>
            </w:pPr>
          </w:p>
        </w:tc>
        <w:tc>
          <w:tcPr>
            <w:tcW w:w="994" w:type="dxa"/>
          </w:tcPr>
          <w:p w14:paraId="5380D30F" w14:textId="77777777" w:rsidR="00DF0B56" w:rsidRDefault="00DF0B56">
            <w:pPr>
              <w:pStyle w:val="TableParagraph"/>
            </w:pPr>
          </w:p>
        </w:tc>
      </w:tr>
      <w:tr w:rsidR="00DF0B56" w14:paraId="0195DFE0" w14:textId="77777777">
        <w:trPr>
          <w:trHeight w:val="422"/>
        </w:trPr>
        <w:tc>
          <w:tcPr>
            <w:tcW w:w="735" w:type="dxa"/>
          </w:tcPr>
          <w:p w14:paraId="4702BF5F" w14:textId="77777777" w:rsidR="00DF0B56" w:rsidRDefault="00000000">
            <w:pPr>
              <w:pStyle w:val="TableParagraph"/>
              <w:spacing w:before="69"/>
              <w:ind w:left="23" w:right="5"/>
              <w:jc w:val="center"/>
              <w:rPr>
                <w:b/>
                <w:sz w:val="24"/>
              </w:rPr>
            </w:pPr>
            <w:r>
              <w:rPr>
                <w:b/>
                <w:color w:val="000009"/>
                <w:spacing w:val="-10"/>
                <w:sz w:val="24"/>
              </w:rPr>
              <w:t>3</w:t>
            </w:r>
          </w:p>
        </w:tc>
        <w:tc>
          <w:tcPr>
            <w:tcW w:w="355" w:type="dxa"/>
          </w:tcPr>
          <w:p w14:paraId="4F748736" w14:textId="77777777" w:rsidR="00DF0B56" w:rsidRDefault="00DF0B56">
            <w:pPr>
              <w:pStyle w:val="TableParagraph"/>
            </w:pPr>
          </w:p>
        </w:tc>
        <w:tc>
          <w:tcPr>
            <w:tcW w:w="6242" w:type="dxa"/>
          </w:tcPr>
          <w:p w14:paraId="44740B71" w14:textId="77777777" w:rsidR="00DF0B56" w:rsidRDefault="00000000">
            <w:pPr>
              <w:pStyle w:val="TableParagraph"/>
              <w:spacing w:before="59"/>
              <w:ind w:left="50"/>
              <w:rPr>
                <w:sz w:val="24"/>
              </w:rPr>
            </w:pPr>
            <w:r>
              <w:rPr>
                <w:color w:val="000009"/>
                <w:sz w:val="24"/>
              </w:rPr>
              <w:t>SYSTEM</w:t>
            </w:r>
            <w:r>
              <w:rPr>
                <w:color w:val="000009"/>
                <w:spacing w:val="55"/>
                <w:sz w:val="24"/>
              </w:rPr>
              <w:t xml:space="preserve"> </w:t>
            </w:r>
            <w:r>
              <w:rPr>
                <w:color w:val="000009"/>
                <w:sz w:val="24"/>
              </w:rPr>
              <w:t>REQUIREMENTS</w:t>
            </w:r>
            <w:r>
              <w:rPr>
                <w:color w:val="000009"/>
                <w:spacing w:val="60"/>
                <w:sz w:val="24"/>
              </w:rPr>
              <w:t xml:space="preserve"> </w:t>
            </w:r>
            <w:r>
              <w:rPr>
                <w:color w:val="000009"/>
                <w:spacing w:val="-2"/>
                <w:sz w:val="24"/>
              </w:rPr>
              <w:t>SPECIFICATIONS</w:t>
            </w:r>
          </w:p>
        </w:tc>
        <w:tc>
          <w:tcPr>
            <w:tcW w:w="994" w:type="dxa"/>
          </w:tcPr>
          <w:p w14:paraId="32E7CC50" w14:textId="77777777" w:rsidR="00DF0B56" w:rsidRDefault="00000000">
            <w:pPr>
              <w:pStyle w:val="TableParagraph"/>
              <w:spacing w:before="59"/>
              <w:ind w:left="30" w:right="5"/>
              <w:jc w:val="center"/>
              <w:rPr>
                <w:sz w:val="24"/>
              </w:rPr>
            </w:pPr>
            <w:r>
              <w:rPr>
                <w:spacing w:val="-5"/>
                <w:sz w:val="24"/>
              </w:rPr>
              <w:t>10</w:t>
            </w:r>
          </w:p>
        </w:tc>
      </w:tr>
      <w:tr w:rsidR="00DF0B56" w14:paraId="22BD33AE" w14:textId="77777777">
        <w:trPr>
          <w:trHeight w:val="426"/>
        </w:trPr>
        <w:tc>
          <w:tcPr>
            <w:tcW w:w="735" w:type="dxa"/>
          </w:tcPr>
          <w:p w14:paraId="6DBA3A70" w14:textId="77777777" w:rsidR="00DF0B56" w:rsidRDefault="00DF0B56">
            <w:pPr>
              <w:pStyle w:val="TableParagraph"/>
            </w:pPr>
          </w:p>
        </w:tc>
        <w:tc>
          <w:tcPr>
            <w:tcW w:w="355" w:type="dxa"/>
          </w:tcPr>
          <w:p w14:paraId="1C60BF05" w14:textId="77777777" w:rsidR="00DF0B56" w:rsidRDefault="00000000">
            <w:pPr>
              <w:pStyle w:val="TableParagraph"/>
              <w:spacing w:before="96"/>
              <w:ind w:left="33"/>
              <w:jc w:val="center"/>
              <w:rPr>
                <w:sz w:val="20"/>
              </w:rPr>
            </w:pPr>
            <w:r>
              <w:rPr>
                <w:spacing w:val="-5"/>
                <w:sz w:val="20"/>
              </w:rPr>
              <w:t>3.1</w:t>
            </w:r>
          </w:p>
        </w:tc>
        <w:tc>
          <w:tcPr>
            <w:tcW w:w="6242" w:type="dxa"/>
          </w:tcPr>
          <w:p w14:paraId="468CEA39" w14:textId="77777777" w:rsidR="00DF0B56" w:rsidRDefault="00000000">
            <w:pPr>
              <w:pStyle w:val="TableParagraph"/>
              <w:spacing w:before="63"/>
              <w:ind w:left="112"/>
              <w:rPr>
                <w:sz w:val="24"/>
              </w:rPr>
            </w:pPr>
            <w:r>
              <w:rPr>
                <w:color w:val="000009"/>
                <w:sz w:val="24"/>
              </w:rPr>
              <w:t xml:space="preserve">Hardware </w:t>
            </w:r>
            <w:r>
              <w:rPr>
                <w:color w:val="000009"/>
                <w:spacing w:val="-2"/>
                <w:sz w:val="24"/>
              </w:rPr>
              <w:t>Requirement</w:t>
            </w:r>
          </w:p>
        </w:tc>
        <w:tc>
          <w:tcPr>
            <w:tcW w:w="994" w:type="dxa"/>
          </w:tcPr>
          <w:p w14:paraId="27026A85" w14:textId="77777777" w:rsidR="00DF0B56" w:rsidRDefault="00000000">
            <w:pPr>
              <w:pStyle w:val="TableParagraph"/>
              <w:spacing w:before="63"/>
              <w:ind w:left="30" w:right="5"/>
              <w:jc w:val="center"/>
              <w:rPr>
                <w:sz w:val="24"/>
              </w:rPr>
            </w:pPr>
            <w:r>
              <w:rPr>
                <w:spacing w:val="-5"/>
                <w:sz w:val="24"/>
              </w:rPr>
              <w:t>11</w:t>
            </w:r>
          </w:p>
        </w:tc>
      </w:tr>
      <w:tr w:rsidR="00DF0B56" w14:paraId="4068941B" w14:textId="77777777">
        <w:trPr>
          <w:trHeight w:val="426"/>
        </w:trPr>
        <w:tc>
          <w:tcPr>
            <w:tcW w:w="735" w:type="dxa"/>
          </w:tcPr>
          <w:p w14:paraId="4F745900" w14:textId="77777777" w:rsidR="00DF0B56" w:rsidRDefault="00DF0B56">
            <w:pPr>
              <w:pStyle w:val="TableParagraph"/>
            </w:pPr>
          </w:p>
        </w:tc>
        <w:tc>
          <w:tcPr>
            <w:tcW w:w="355" w:type="dxa"/>
          </w:tcPr>
          <w:p w14:paraId="3D873715" w14:textId="77777777" w:rsidR="00DF0B56" w:rsidRDefault="00000000">
            <w:pPr>
              <w:pStyle w:val="TableParagraph"/>
              <w:spacing w:before="86"/>
              <w:ind w:left="33"/>
              <w:jc w:val="center"/>
              <w:rPr>
                <w:sz w:val="20"/>
              </w:rPr>
            </w:pPr>
            <w:r>
              <w:rPr>
                <w:spacing w:val="-5"/>
                <w:sz w:val="20"/>
              </w:rPr>
              <w:t>3.2</w:t>
            </w:r>
          </w:p>
        </w:tc>
        <w:tc>
          <w:tcPr>
            <w:tcW w:w="6242" w:type="dxa"/>
          </w:tcPr>
          <w:p w14:paraId="0758F18E" w14:textId="77777777" w:rsidR="00DF0B56" w:rsidRDefault="00000000">
            <w:pPr>
              <w:pStyle w:val="TableParagraph"/>
              <w:spacing w:before="59"/>
              <w:ind w:left="112"/>
              <w:rPr>
                <w:sz w:val="24"/>
              </w:rPr>
            </w:pPr>
            <w:r>
              <w:rPr>
                <w:color w:val="000009"/>
                <w:sz w:val="24"/>
              </w:rPr>
              <w:t>Software</w:t>
            </w:r>
            <w:r>
              <w:rPr>
                <w:color w:val="000009"/>
                <w:spacing w:val="2"/>
                <w:sz w:val="24"/>
              </w:rPr>
              <w:t xml:space="preserve"> </w:t>
            </w:r>
            <w:r>
              <w:rPr>
                <w:color w:val="000009"/>
                <w:spacing w:val="-2"/>
                <w:sz w:val="24"/>
              </w:rPr>
              <w:t>Requirement</w:t>
            </w:r>
          </w:p>
        </w:tc>
        <w:tc>
          <w:tcPr>
            <w:tcW w:w="994" w:type="dxa"/>
          </w:tcPr>
          <w:p w14:paraId="7A378EA7" w14:textId="77777777" w:rsidR="00DF0B56" w:rsidRDefault="00000000">
            <w:pPr>
              <w:pStyle w:val="TableParagraph"/>
              <w:spacing w:before="59"/>
              <w:ind w:left="30" w:right="5"/>
              <w:jc w:val="center"/>
              <w:rPr>
                <w:sz w:val="24"/>
              </w:rPr>
            </w:pPr>
            <w:r>
              <w:rPr>
                <w:spacing w:val="-5"/>
                <w:sz w:val="24"/>
              </w:rPr>
              <w:t>12</w:t>
            </w:r>
          </w:p>
        </w:tc>
      </w:tr>
      <w:tr w:rsidR="00DF0B56" w14:paraId="06800E24" w14:textId="77777777">
        <w:trPr>
          <w:trHeight w:val="393"/>
        </w:trPr>
        <w:tc>
          <w:tcPr>
            <w:tcW w:w="735" w:type="dxa"/>
          </w:tcPr>
          <w:p w14:paraId="070697F8" w14:textId="77777777" w:rsidR="00DF0B56" w:rsidRDefault="00DF0B56">
            <w:pPr>
              <w:pStyle w:val="TableParagraph"/>
            </w:pPr>
          </w:p>
        </w:tc>
        <w:tc>
          <w:tcPr>
            <w:tcW w:w="355" w:type="dxa"/>
          </w:tcPr>
          <w:p w14:paraId="2300B580" w14:textId="77777777" w:rsidR="00DF0B56" w:rsidRDefault="00DF0B56">
            <w:pPr>
              <w:pStyle w:val="TableParagraph"/>
            </w:pPr>
          </w:p>
        </w:tc>
        <w:tc>
          <w:tcPr>
            <w:tcW w:w="6242" w:type="dxa"/>
          </w:tcPr>
          <w:p w14:paraId="6D3FB003" w14:textId="77777777" w:rsidR="00DF0B56" w:rsidRDefault="00DF0B56">
            <w:pPr>
              <w:pStyle w:val="TableParagraph"/>
            </w:pPr>
          </w:p>
        </w:tc>
        <w:tc>
          <w:tcPr>
            <w:tcW w:w="994" w:type="dxa"/>
          </w:tcPr>
          <w:p w14:paraId="3F504BFD" w14:textId="77777777" w:rsidR="00DF0B56" w:rsidRDefault="00DF0B56">
            <w:pPr>
              <w:pStyle w:val="TableParagraph"/>
            </w:pPr>
          </w:p>
        </w:tc>
      </w:tr>
      <w:tr w:rsidR="00DF0B56" w14:paraId="6D61A46C" w14:textId="77777777">
        <w:trPr>
          <w:trHeight w:val="422"/>
        </w:trPr>
        <w:tc>
          <w:tcPr>
            <w:tcW w:w="735" w:type="dxa"/>
          </w:tcPr>
          <w:p w14:paraId="79AB3DC3" w14:textId="77777777" w:rsidR="00DF0B56" w:rsidRDefault="00000000">
            <w:pPr>
              <w:pStyle w:val="TableParagraph"/>
              <w:spacing w:before="69"/>
              <w:ind w:left="23" w:right="5"/>
              <w:jc w:val="center"/>
              <w:rPr>
                <w:b/>
                <w:sz w:val="24"/>
              </w:rPr>
            </w:pPr>
            <w:r>
              <w:rPr>
                <w:b/>
                <w:color w:val="000009"/>
                <w:spacing w:val="-10"/>
                <w:sz w:val="24"/>
              </w:rPr>
              <w:t>4</w:t>
            </w:r>
          </w:p>
        </w:tc>
        <w:tc>
          <w:tcPr>
            <w:tcW w:w="355" w:type="dxa"/>
          </w:tcPr>
          <w:p w14:paraId="396D5501" w14:textId="77777777" w:rsidR="00DF0B56" w:rsidRDefault="00DF0B56">
            <w:pPr>
              <w:pStyle w:val="TableParagraph"/>
            </w:pPr>
          </w:p>
        </w:tc>
        <w:tc>
          <w:tcPr>
            <w:tcW w:w="6242" w:type="dxa"/>
          </w:tcPr>
          <w:p w14:paraId="3262E83F" w14:textId="77777777" w:rsidR="00DF0B56" w:rsidRDefault="00000000">
            <w:pPr>
              <w:pStyle w:val="TableParagraph"/>
              <w:spacing w:before="64"/>
              <w:ind w:left="50"/>
              <w:rPr>
                <w:sz w:val="24"/>
              </w:rPr>
            </w:pPr>
            <w:r>
              <w:rPr>
                <w:color w:val="000009"/>
                <w:sz w:val="24"/>
              </w:rPr>
              <w:t>DESIGN</w:t>
            </w:r>
            <w:r>
              <w:rPr>
                <w:color w:val="000009"/>
                <w:spacing w:val="-1"/>
                <w:sz w:val="24"/>
              </w:rPr>
              <w:t xml:space="preserve"> </w:t>
            </w:r>
            <w:r>
              <w:rPr>
                <w:color w:val="000009"/>
                <w:sz w:val="24"/>
              </w:rPr>
              <w:t xml:space="preserve">AND </w:t>
            </w:r>
            <w:r>
              <w:rPr>
                <w:color w:val="000009"/>
                <w:spacing w:val="-2"/>
                <w:sz w:val="24"/>
              </w:rPr>
              <w:t>SIMULATION</w:t>
            </w:r>
          </w:p>
        </w:tc>
        <w:tc>
          <w:tcPr>
            <w:tcW w:w="994" w:type="dxa"/>
          </w:tcPr>
          <w:p w14:paraId="17748D69" w14:textId="77777777" w:rsidR="00DF0B56" w:rsidRDefault="00000000">
            <w:pPr>
              <w:pStyle w:val="TableParagraph"/>
              <w:spacing w:before="64"/>
              <w:ind w:left="30" w:right="5"/>
              <w:jc w:val="center"/>
              <w:rPr>
                <w:sz w:val="24"/>
              </w:rPr>
            </w:pPr>
            <w:r>
              <w:rPr>
                <w:spacing w:val="-5"/>
                <w:sz w:val="24"/>
              </w:rPr>
              <w:t>13</w:t>
            </w:r>
          </w:p>
        </w:tc>
      </w:tr>
      <w:tr w:rsidR="00DF0B56" w14:paraId="03E5D1ED" w14:textId="77777777">
        <w:trPr>
          <w:trHeight w:val="426"/>
        </w:trPr>
        <w:tc>
          <w:tcPr>
            <w:tcW w:w="735" w:type="dxa"/>
          </w:tcPr>
          <w:p w14:paraId="55EDB4AD" w14:textId="77777777" w:rsidR="00DF0B56" w:rsidRDefault="00DF0B56">
            <w:pPr>
              <w:pStyle w:val="TableParagraph"/>
            </w:pPr>
          </w:p>
        </w:tc>
        <w:tc>
          <w:tcPr>
            <w:tcW w:w="355" w:type="dxa"/>
          </w:tcPr>
          <w:p w14:paraId="1B392AFD" w14:textId="77777777" w:rsidR="00DF0B56" w:rsidRDefault="00000000">
            <w:pPr>
              <w:pStyle w:val="TableParagraph"/>
              <w:spacing w:before="91"/>
              <w:ind w:left="33"/>
              <w:jc w:val="center"/>
              <w:rPr>
                <w:sz w:val="20"/>
              </w:rPr>
            </w:pPr>
            <w:r>
              <w:rPr>
                <w:spacing w:val="-5"/>
                <w:sz w:val="20"/>
              </w:rPr>
              <w:t>4.1</w:t>
            </w:r>
          </w:p>
        </w:tc>
        <w:tc>
          <w:tcPr>
            <w:tcW w:w="6242" w:type="dxa"/>
          </w:tcPr>
          <w:p w14:paraId="7B32F317" w14:textId="77777777" w:rsidR="00DF0B56" w:rsidRDefault="00000000">
            <w:pPr>
              <w:pStyle w:val="TableParagraph"/>
              <w:spacing w:before="59"/>
              <w:ind w:left="50"/>
              <w:rPr>
                <w:sz w:val="24"/>
              </w:rPr>
            </w:pPr>
            <w:r>
              <w:rPr>
                <w:color w:val="000009"/>
                <w:sz w:val="24"/>
              </w:rPr>
              <w:t>System</w:t>
            </w:r>
            <w:r>
              <w:rPr>
                <w:color w:val="000009"/>
                <w:spacing w:val="-9"/>
                <w:sz w:val="24"/>
              </w:rPr>
              <w:t xml:space="preserve"> </w:t>
            </w:r>
            <w:r>
              <w:rPr>
                <w:color w:val="000009"/>
                <w:sz w:val="24"/>
              </w:rPr>
              <w:t>Block Diagram/Architecture</w:t>
            </w:r>
            <w:r>
              <w:rPr>
                <w:color w:val="000009"/>
                <w:spacing w:val="4"/>
                <w:sz w:val="24"/>
              </w:rPr>
              <w:t xml:space="preserve"> </w:t>
            </w:r>
            <w:r>
              <w:rPr>
                <w:color w:val="000009"/>
                <w:spacing w:val="-2"/>
                <w:sz w:val="24"/>
              </w:rPr>
              <w:t>Diagram</w:t>
            </w:r>
          </w:p>
        </w:tc>
        <w:tc>
          <w:tcPr>
            <w:tcW w:w="994" w:type="dxa"/>
          </w:tcPr>
          <w:p w14:paraId="6CA4A89F" w14:textId="77777777" w:rsidR="00DF0B56" w:rsidRDefault="00000000">
            <w:pPr>
              <w:pStyle w:val="TableParagraph"/>
              <w:spacing w:before="59"/>
              <w:ind w:left="30" w:right="5"/>
              <w:jc w:val="center"/>
              <w:rPr>
                <w:sz w:val="24"/>
              </w:rPr>
            </w:pPr>
            <w:r>
              <w:rPr>
                <w:spacing w:val="-5"/>
                <w:sz w:val="24"/>
              </w:rPr>
              <w:t>14</w:t>
            </w:r>
          </w:p>
        </w:tc>
      </w:tr>
      <w:tr w:rsidR="00DF0B56" w14:paraId="20ADCE95" w14:textId="77777777">
        <w:trPr>
          <w:trHeight w:val="469"/>
        </w:trPr>
        <w:tc>
          <w:tcPr>
            <w:tcW w:w="735" w:type="dxa"/>
          </w:tcPr>
          <w:p w14:paraId="22B335CF" w14:textId="77777777" w:rsidR="00DF0B56" w:rsidRDefault="00DF0B56">
            <w:pPr>
              <w:pStyle w:val="TableParagraph"/>
            </w:pPr>
          </w:p>
        </w:tc>
        <w:tc>
          <w:tcPr>
            <w:tcW w:w="355" w:type="dxa"/>
          </w:tcPr>
          <w:p w14:paraId="50240F54" w14:textId="77777777" w:rsidR="00DF0B56" w:rsidRDefault="00000000">
            <w:pPr>
              <w:pStyle w:val="TableParagraph"/>
              <w:spacing w:before="115"/>
              <w:ind w:left="33"/>
              <w:jc w:val="center"/>
              <w:rPr>
                <w:sz w:val="20"/>
              </w:rPr>
            </w:pPr>
            <w:r>
              <w:rPr>
                <w:spacing w:val="-5"/>
                <w:sz w:val="20"/>
              </w:rPr>
              <w:t>4.2</w:t>
            </w:r>
          </w:p>
        </w:tc>
        <w:tc>
          <w:tcPr>
            <w:tcW w:w="6242" w:type="dxa"/>
          </w:tcPr>
          <w:p w14:paraId="126CEE26" w14:textId="77777777" w:rsidR="00DF0B56" w:rsidRDefault="00000000">
            <w:pPr>
              <w:pStyle w:val="TableParagraph"/>
              <w:spacing w:before="83"/>
              <w:ind w:left="50"/>
              <w:rPr>
                <w:sz w:val="24"/>
              </w:rPr>
            </w:pPr>
            <w:r>
              <w:rPr>
                <w:color w:val="000009"/>
                <w:sz w:val="24"/>
              </w:rPr>
              <w:t>Simulation</w:t>
            </w:r>
            <w:r>
              <w:rPr>
                <w:color w:val="000009"/>
                <w:spacing w:val="-5"/>
                <w:sz w:val="24"/>
              </w:rPr>
              <w:t xml:space="preserve"> </w:t>
            </w:r>
            <w:r>
              <w:rPr>
                <w:color w:val="000009"/>
                <w:sz w:val="24"/>
              </w:rPr>
              <w:t>&amp;</w:t>
            </w:r>
            <w:r>
              <w:rPr>
                <w:color w:val="000009"/>
                <w:spacing w:val="-5"/>
                <w:sz w:val="24"/>
              </w:rPr>
              <w:t xml:space="preserve"> </w:t>
            </w:r>
            <w:r>
              <w:rPr>
                <w:color w:val="000009"/>
                <w:sz w:val="24"/>
              </w:rPr>
              <w:t>Schematic</w:t>
            </w:r>
            <w:r>
              <w:rPr>
                <w:color w:val="000009"/>
                <w:spacing w:val="-1"/>
                <w:sz w:val="24"/>
              </w:rPr>
              <w:t xml:space="preserve"> </w:t>
            </w:r>
            <w:r>
              <w:rPr>
                <w:color w:val="000009"/>
                <w:spacing w:val="-2"/>
                <w:sz w:val="24"/>
              </w:rPr>
              <w:t>Photographs</w:t>
            </w:r>
          </w:p>
        </w:tc>
        <w:tc>
          <w:tcPr>
            <w:tcW w:w="994" w:type="dxa"/>
          </w:tcPr>
          <w:p w14:paraId="77F8D91B" w14:textId="77777777" w:rsidR="00DF0B56" w:rsidRDefault="00000000">
            <w:pPr>
              <w:pStyle w:val="TableParagraph"/>
              <w:spacing w:before="83"/>
              <w:ind w:left="30" w:right="5"/>
              <w:jc w:val="center"/>
              <w:rPr>
                <w:sz w:val="24"/>
              </w:rPr>
            </w:pPr>
            <w:r>
              <w:rPr>
                <w:spacing w:val="-5"/>
                <w:sz w:val="24"/>
              </w:rPr>
              <w:t>15</w:t>
            </w:r>
          </w:p>
        </w:tc>
      </w:tr>
      <w:tr w:rsidR="00DF0B56" w14:paraId="76FA052A" w14:textId="77777777">
        <w:trPr>
          <w:trHeight w:val="421"/>
        </w:trPr>
        <w:tc>
          <w:tcPr>
            <w:tcW w:w="735" w:type="dxa"/>
          </w:tcPr>
          <w:p w14:paraId="46DAE1A7" w14:textId="77777777" w:rsidR="00DF0B56" w:rsidRDefault="00DF0B56">
            <w:pPr>
              <w:pStyle w:val="TableParagraph"/>
            </w:pPr>
          </w:p>
        </w:tc>
        <w:tc>
          <w:tcPr>
            <w:tcW w:w="355" w:type="dxa"/>
          </w:tcPr>
          <w:p w14:paraId="560F8DFF" w14:textId="77777777" w:rsidR="00DF0B56" w:rsidRDefault="00000000">
            <w:pPr>
              <w:pStyle w:val="TableParagraph"/>
              <w:spacing w:before="91"/>
              <w:ind w:left="33"/>
              <w:jc w:val="center"/>
              <w:rPr>
                <w:sz w:val="20"/>
              </w:rPr>
            </w:pPr>
            <w:r>
              <w:rPr>
                <w:spacing w:val="-5"/>
                <w:sz w:val="20"/>
              </w:rPr>
              <w:t>4.3</w:t>
            </w:r>
          </w:p>
        </w:tc>
        <w:tc>
          <w:tcPr>
            <w:tcW w:w="6242" w:type="dxa"/>
          </w:tcPr>
          <w:p w14:paraId="2DC750AC" w14:textId="7AE1DBA4" w:rsidR="00DF0B56" w:rsidRDefault="00000000">
            <w:pPr>
              <w:pStyle w:val="TableParagraph"/>
              <w:spacing w:before="59"/>
              <w:ind w:left="50"/>
              <w:rPr>
                <w:sz w:val="24"/>
              </w:rPr>
            </w:pPr>
            <w:r>
              <w:rPr>
                <w:color w:val="000009"/>
                <w:sz w:val="24"/>
              </w:rPr>
              <w:t>Flow</w:t>
            </w:r>
            <w:r>
              <w:rPr>
                <w:color w:val="000009"/>
                <w:spacing w:val="1"/>
                <w:sz w:val="24"/>
              </w:rPr>
              <w:t xml:space="preserve"> </w:t>
            </w:r>
            <w:r>
              <w:rPr>
                <w:color w:val="000009"/>
                <w:sz w:val="24"/>
              </w:rPr>
              <w:t>chart</w:t>
            </w:r>
            <w:r>
              <w:rPr>
                <w:color w:val="000009"/>
                <w:spacing w:val="2"/>
                <w:sz w:val="24"/>
              </w:rPr>
              <w:t xml:space="preserve"> </w:t>
            </w:r>
            <w:r>
              <w:rPr>
                <w:color w:val="000009"/>
                <w:sz w:val="24"/>
              </w:rPr>
              <w:t>of</w:t>
            </w:r>
            <w:r>
              <w:rPr>
                <w:color w:val="000009"/>
                <w:spacing w:val="-7"/>
                <w:sz w:val="24"/>
              </w:rPr>
              <w:t xml:space="preserve"> </w:t>
            </w:r>
            <w:r>
              <w:rPr>
                <w:color w:val="000009"/>
                <w:sz w:val="24"/>
              </w:rPr>
              <w:t>Software</w:t>
            </w:r>
            <w:r>
              <w:rPr>
                <w:color w:val="000009"/>
                <w:spacing w:val="3"/>
                <w:sz w:val="24"/>
              </w:rPr>
              <w:t xml:space="preserve"> </w:t>
            </w:r>
            <w:r>
              <w:rPr>
                <w:color w:val="000009"/>
                <w:spacing w:val="-2"/>
                <w:sz w:val="24"/>
              </w:rPr>
              <w:t>program</w:t>
            </w:r>
          </w:p>
        </w:tc>
        <w:tc>
          <w:tcPr>
            <w:tcW w:w="994" w:type="dxa"/>
          </w:tcPr>
          <w:p w14:paraId="526E9293" w14:textId="77777777" w:rsidR="00DF0B56" w:rsidRDefault="00000000">
            <w:pPr>
              <w:pStyle w:val="TableParagraph"/>
              <w:spacing w:before="59"/>
              <w:ind w:left="30" w:right="5"/>
              <w:jc w:val="center"/>
              <w:rPr>
                <w:sz w:val="24"/>
              </w:rPr>
            </w:pPr>
            <w:r>
              <w:rPr>
                <w:spacing w:val="-5"/>
                <w:sz w:val="24"/>
              </w:rPr>
              <w:t>16</w:t>
            </w:r>
          </w:p>
        </w:tc>
      </w:tr>
      <w:tr w:rsidR="00DF0B56" w14:paraId="761D1CEB" w14:textId="77777777">
        <w:trPr>
          <w:trHeight w:val="398"/>
        </w:trPr>
        <w:tc>
          <w:tcPr>
            <w:tcW w:w="735" w:type="dxa"/>
          </w:tcPr>
          <w:p w14:paraId="70A50E72" w14:textId="77777777" w:rsidR="00DF0B56" w:rsidRDefault="00DF0B56">
            <w:pPr>
              <w:pStyle w:val="TableParagraph"/>
            </w:pPr>
          </w:p>
        </w:tc>
        <w:tc>
          <w:tcPr>
            <w:tcW w:w="355" w:type="dxa"/>
          </w:tcPr>
          <w:p w14:paraId="072824BA" w14:textId="77777777" w:rsidR="00DF0B56" w:rsidRDefault="00DF0B56">
            <w:pPr>
              <w:pStyle w:val="TableParagraph"/>
            </w:pPr>
          </w:p>
        </w:tc>
        <w:tc>
          <w:tcPr>
            <w:tcW w:w="6242" w:type="dxa"/>
          </w:tcPr>
          <w:p w14:paraId="2A15AA0B" w14:textId="77777777" w:rsidR="00DF0B56" w:rsidRDefault="00DF0B56">
            <w:pPr>
              <w:pStyle w:val="TableParagraph"/>
            </w:pPr>
          </w:p>
        </w:tc>
        <w:tc>
          <w:tcPr>
            <w:tcW w:w="994" w:type="dxa"/>
          </w:tcPr>
          <w:p w14:paraId="1C2943DC" w14:textId="77777777" w:rsidR="00DF0B56" w:rsidRDefault="00DF0B56">
            <w:pPr>
              <w:pStyle w:val="TableParagraph"/>
            </w:pPr>
          </w:p>
        </w:tc>
      </w:tr>
      <w:tr w:rsidR="00DF0B56" w14:paraId="28B69A51" w14:textId="77777777">
        <w:trPr>
          <w:trHeight w:val="421"/>
        </w:trPr>
        <w:tc>
          <w:tcPr>
            <w:tcW w:w="735" w:type="dxa"/>
          </w:tcPr>
          <w:p w14:paraId="55EB66F2" w14:textId="77777777" w:rsidR="00DF0B56" w:rsidRDefault="00000000">
            <w:pPr>
              <w:pStyle w:val="TableParagraph"/>
              <w:spacing w:before="68"/>
              <w:ind w:left="23" w:right="5"/>
              <w:jc w:val="center"/>
              <w:rPr>
                <w:b/>
                <w:sz w:val="24"/>
              </w:rPr>
            </w:pPr>
            <w:r>
              <w:rPr>
                <w:b/>
                <w:color w:val="000009"/>
                <w:spacing w:val="-10"/>
                <w:sz w:val="24"/>
              </w:rPr>
              <w:t>5</w:t>
            </w:r>
          </w:p>
        </w:tc>
        <w:tc>
          <w:tcPr>
            <w:tcW w:w="355" w:type="dxa"/>
          </w:tcPr>
          <w:p w14:paraId="42D92A41" w14:textId="77777777" w:rsidR="00DF0B56" w:rsidRDefault="00DF0B56">
            <w:pPr>
              <w:pStyle w:val="TableParagraph"/>
            </w:pPr>
          </w:p>
        </w:tc>
        <w:tc>
          <w:tcPr>
            <w:tcW w:w="6242" w:type="dxa"/>
          </w:tcPr>
          <w:p w14:paraId="2036DF60" w14:textId="77777777" w:rsidR="00DF0B56" w:rsidRDefault="00000000">
            <w:pPr>
              <w:pStyle w:val="TableParagraph"/>
              <w:spacing w:before="59"/>
              <w:ind w:left="50"/>
              <w:rPr>
                <w:sz w:val="24"/>
              </w:rPr>
            </w:pPr>
            <w:r>
              <w:rPr>
                <w:color w:val="000009"/>
                <w:sz w:val="24"/>
              </w:rPr>
              <w:t>Graphical</w:t>
            </w:r>
            <w:r>
              <w:rPr>
                <w:color w:val="000009"/>
                <w:spacing w:val="-5"/>
                <w:sz w:val="24"/>
              </w:rPr>
              <w:t xml:space="preserve"> </w:t>
            </w:r>
            <w:r>
              <w:rPr>
                <w:color w:val="000009"/>
                <w:sz w:val="24"/>
              </w:rPr>
              <w:t xml:space="preserve">user </w:t>
            </w:r>
            <w:r>
              <w:rPr>
                <w:color w:val="000009"/>
                <w:spacing w:val="-2"/>
                <w:sz w:val="24"/>
              </w:rPr>
              <w:t>Interface</w:t>
            </w:r>
          </w:p>
        </w:tc>
        <w:tc>
          <w:tcPr>
            <w:tcW w:w="994" w:type="dxa"/>
          </w:tcPr>
          <w:p w14:paraId="74241E98" w14:textId="77777777" w:rsidR="00DF0B56" w:rsidRDefault="00DF0B56">
            <w:pPr>
              <w:pStyle w:val="TableParagraph"/>
            </w:pPr>
          </w:p>
        </w:tc>
      </w:tr>
      <w:tr w:rsidR="00DF0B56" w14:paraId="65891404" w14:textId="77777777">
        <w:trPr>
          <w:trHeight w:val="618"/>
        </w:trPr>
        <w:tc>
          <w:tcPr>
            <w:tcW w:w="735" w:type="dxa"/>
          </w:tcPr>
          <w:p w14:paraId="004ADAE3" w14:textId="77777777" w:rsidR="00DF0B56" w:rsidRDefault="00DF0B56">
            <w:pPr>
              <w:pStyle w:val="TableParagraph"/>
            </w:pPr>
          </w:p>
        </w:tc>
        <w:tc>
          <w:tcPr>
            <w:tcW w:w="355" w:type="dxa"/>
          </w:tcPr>
          <w:p w14:paraId="52BBF88D" w14:textId="77777777" w:rsidR="00DF0B56" w:rsidRDefault="00000000">
            <w:pPr>
              <w:pStyle w:val="TableParagraph"/>
              <w:spacing w:before="96"/>
              <w:ind w:left="33"/>
              <w:jc w:val="center"/>
              <w:rPr>
                <w:sz w:val="20"/>
              </w:rPr>
            </w:pPr>
            <w:r>
              <w:rPr>
                <w:spacing w:val="-5"/>
                <w:sz w:val="20"/>
              </w:rPr>
              <w:t>5.1</w:t>
            </w:r>
          </w:p>
        </w:tc>
        <w:tc>
          <w:tcPr>
            <w:tcW w:w="6242" w:type="dxa"/>
          </w:tcPr>
          <w:p w14:paraId="103B1B02" w14:textId="77777777" w:rsidR="00DF0B56" w:rsidRDefault="00000000">
            <w:pPr>
              <w:pStyle w:val="TableParagraph"/>
              <w:spacing w:before="50" w:line="274" w:lineRule="exact"/>
              <w:ind w:left="50" w:right="41"/>
              <w:rPr>
                <w:sz w:val="24"/>
              </w:rPr>
            </w:pPr>
            <w:r>
              <w:rPr>
                <w:color w:val="000009"/>
                <w:sz w:val="24"/>
              </w:rPr>
              <w:t>Bread</w:t>
            </w:r>
            <w:r>
              <w:rPr>
                <w:color w:val="000009"/>
                <w:spacing w:val="-8"/>
                <w:sz w:val="24"/>
              </w:rPr>
              <w:t xml:space="preserve"> </w:t>
            </w:r>
            <w:r>
              <w:rPr>
                <w:color w:val="000009"/>
                <w:sz w:val="24"/>
              </w:rPr>
              <w:t>Board</w:t>
            </w:r>
            <w:r>
              <w:rPr>
                <w:color w:val="000009"/>
                <w:spacing w:val="-9"/>
                <w:sz w:val="24"/>
              </w:rPr>
              <w:t xml:space="preserve"> </w:t>
            </w:r>
            <w:r>
              <w:rPr>
                <w:color w:val="000009"/>
                <w:sz w:val="24"/>
              </w:rPr>
              <w:t>prototype</w:t>
            </w:r>
            <w:r>
              <w:rPr>
                <w:color w:val="000009"/>
                <w:spacing w:val="-9"/>
                <w:sz w:val="24"/>
              </w:rPr>
              <w:t xml:space="preserve"> </w:t>
            </w:r>
            <w:r>
              <w:rPr>
                <w:color w:val="000009"/>
                <w:sz w:val="24"/>
              </w:rPr>
              <w:t>Photographs</w:t>
            </w:r>
            <w:r>
              <w:rPr>
                <w:color w:val="000009"/>
                <w:spacing w:val="-9"/>
                <w:sz w:val="24"/>
              </w:rPr>
              <w:t xml:space="preserve"> </w:t>
            </w:r>
            <w:r>
              <w:rPr>
                <w:color w:val="000009"/>
                <w:sz w:val="24"/>
              </w:rPr>
              <w:t>while</w:t>
            </w:r>
            <w:r>
              <w:rPr>
                <w:color w:val="000009"/>
                <w:spacing w:val="-9"/>
                <w:sz w:val="24"/>
              </w:rPr>
              <w:t xml:space="preserve"> </w:t>
            </w:r>
            <w:r>
              <w:rPr>
                <w:color w:val="000009"/>
                <w:sz w:val="24"/>
              </w:rPr>
              <w:t xml:space="preserve">Mounting </w:t>
            </w:r>
            <w:r>
              <w:rPr>
                <w:color w:val="000009"/>
                <w:spacing w:val="-2"/>
                <w:sz w:val="24"/>
              </w:rPr>
              <w:t>components</w:t>
            </w:r>
          </w:p>
        </w:tc>
        <w:tc>
          <w:tcPr>
            <w:tcW w:w="994" w:type="dxa"/>
          </w:tcPr>
          <w:p w14:paraId="4687DF29" w14:textId="77777777" w:rsidR="00DF0B56" w:rsidRDefault="00000000">
            <w:pPr>
              <w:pStyle w:val="TableParagraph"/>
              <w:spacing w:before="63"/>
              <w:ind w:left="30" w:right="5"/>
              <w:jc w:val="center"/>
              <w:rPr>
                <w:sz w:val="24"/>
              </w:rPr>
            </w:pPr>
            <w:r>
              <w:rPr>
                <w:spacing w:val="-5"/>
                <w:sz w:val="24"/>
              </w:rPr>
              <w:t>17</w:t>
            </w:r>
          </w:p>
        </w:tc>
      </w:tr>
      <w:tr w:rsidR="00DF0B56" w14:paraId="65B86539" w14:textId="77777777">
        <w:trPr>
          <w:trHeight w:val="427"/>
        </w:trPr>
        <w:tc>
          <w:tcPr>
            <w:tcW w:w="735" w:type="dxa"/>
          </w:tcPr>
          <w:p w14:paraId="56D1BB6A" w14:textId="77777777" w:rsidR="00DF0B56" w:rsidRDefault="00000000">
            <w:pPr>
              <w:pStyle w:val="TableParagraph"/>
              <w:spacing w:before="74"/>
              <w:ind w:left="23" w:right="5"/>
              <w:jc w:val="center"/>
              <w:rPr>
                <w:b/>
                <w:sz w:val="24"/>
              </w:rPr>
            </w:pPr>
            <w:r>
              <w:rPr>
                <w:b/>
                <w:color w:val="000009"/>
                <w:spacing w:val="-10"/>
                <w:sz w:val="24"/>
              </w:rPr>
              <w:t>6</w:t>
            </w:r>
          </w:p>
        </w:tc>
        <w:tc>
          <w:tcPr>
            <w:tcW w:w="355" w:type="dxa"/>
          </w:tcPr>
          <w:p w14:paraId="470FA2CE" w14:textId="77777777" w:rsidR="00DF0B56" w:rsidRDefault="00DF0B56">
            <w:pPr>
              <w:pStyle w:val="TableParagraph"/>
            </w:pPr>
          </w:p>
        </w:tc>
        <w:tc>
          <w:tcPr>
            <w:tcW w:w="6242" w:type="dxa"/>
          </w:tcPr>
          <w:p w14:paraId="3DE595BF" w14:textId="77777777" w:rsidR="00DF0B56" w:rsidRDefault="00000000">
            <w:pPr>
              <w:pStyle w:val="TableParagraph"/>
              <w:spacing w:before="64"/>
              <w:ind w:left="50"/>
              <w:rPr>
                <w:sz w:val="24"/>
              </w:rPr>
            </w:pPr>
            <w:r>
              <w:rPr>
                <w:color w:val="000009"/>
                <w:sz w:val="24"/>
              </w:rPr>
              <w:t>FUTURE</w:t>
            </w:r>
            <w:r>
              <w:rPr>
                <w:color w:val="000009"/>
                <w:spacing w:val="-2"/>
                <w:sz w:val="24"/>
              </w:rPr>
              <w:t xml:space="preserve"> SCOPE</w:t>
            </w:r>
          </w:p>
        </w:tc>
        <w:tc>
          <w:tcPr>
            <w:tcW w:w="994" w:type="dxa"/>
          </w:tcPr>
          <w:p w14:paraId="2BAEA338" w14:textId="77777777" w:rsidR="00DF0B56" w:rsidRDefault="00000000">
            <w:pPr>
              <w:pStyle w:val="TableParagraph"/>
              <w:spacing w:before="64"/>
              <w:ind w:left="30" w:right="5"/>
              <w:jc w:val="center"/>
              <w:rPr>
                <w:sz w:val="24"/>
              </w:rPr>
            </w:pPr>
            <w:r>
              <w:rPr>
                <w:spacing w:val="-5"/>
                <w:sz w:val="24"/>
              </w:rPr>
              <w:t>18</w:t>
            </w:r>
          </w:p>
        </w:tc>
      </w:tr>
      <w:tr w:rsidR="00DF0B56" w14:paraId="570E2A64" w14:textId="77777777">
        <w:trPr>
          <w:trHeight w:val="392"/>
        </w:trPr>
        <w:tc>
          <w:tcPr>
            <w:tcW w:w="735" w:type="dxa"/>
          </w:tcPr>
          <w:p w14:paraId="6E10194A" w14:textId="77777777" w:rsidR="00DF0B56" w:rsidRDefault="00DF0B56">
            <w:pPr>
              <w:pStyle w:val="TableParagraph"/>
            </w:pPr>
          </w:p>
        </w:tc>
        <w:tc>
          <w:tcPr>
            <w:tcW w:w="355" w:type="dxa"/>
          </w:tcPr>
          <w:p w14:paraId="7AA72710" w14:textId="77777777" w:rsidR="00DF0B56" w:rsidRDefault="00DF0B56">
            <w:pPr>
              <w:pStyle w:val="TableParagraph"/>
            </w:pPr>
          </w:p>
        </w:tc>
        <w:tc>
          <w:tcPr>
            <w:tcW w:w="6242" w:type="dxa"/>
          </w:tcPr>
          <w:p w14:paraId="79928253" w14:textId="77777777" w:rsidR="00DF0B56" w:rsidRDefault="00DF0B56">
            <w:pPr>
              <w:pStyle w:val="TableParagraph"/>
            </w:pPr>
          </w:p>
        </w:tc>
        <w:tc>
          <w:tcPr>
            <w:tcW w:w="994" w:type="dxa"/>
          </w:tcPr>
          <w:p w14:paraId="049EB18D" w14:textId="77777777" w:rsidR="00DF0B56" w:rsidRDefault="00DF0B56">
            <w:pPr>
              <w:pStyle w:val="TableParagraph"/>
            </w:pPr>
          </w:p>
        </w:tc>
      </w:tr>
      <w:tr w:rsidR="00DF0B56" w14:paraId="7F30ECDD" w14:textId="77777777">
        <w:trPr>
          <w:trHeight w:val="426"/>
        </w:trPr>
        <w:tc>
          <w:tcPr>
            <w:tcW w:w="735" w:type="dxa"/>
          </w:tcPr>
          <w:p w14:paraId="557D12B2" w14:textId="77777777" w:rsidR="00DF0B56" w:rsidRDefault="00000000">
            <w:pPr>
              <w:pStyle w:val="TableParagraph"/>
              <w:spacing w:before="73"/>
              <w:ind w:left="23" w:right="5"/>
              <w:jc w:val="center"/>
              <w:rPr>
                <w:b/>
                <w:sz w:val="24"/>
              </w:rPr>
            </w:pPr>
            <w:r>
              <w:rPr>
                <w:b/>
                <w:color w:val="000009"/>
                <w:spacing w:val="-10"/>
                <w:sz w:val="24"/>
              </w:rPr>
              <w:t>7</w:t>
            </w:r>
          </w:p>
        </w:tc>
        <w:tc>
          <w:tcPr>
            <w:tcW w:w="355" w:type="dxa"/>
          </w:tcPr>
          <w:p w14:paraId="3A4324BC" w14:textId="77777777" w:rsidR="00DF0B56" w:rsidRDefault="00DF0B56">
            <w:pPr>
              <w:pStyle w:val="TableParagraph"/>
            </w:pPr>
          </w:p>
        </w:tc>
        <w:tc>
          <w:tcPr>
            <w:tcW w:w="6242" w:type="dxa"/>
          </w:tcPr>
          <w:p w14:paraId="3CE5139E" w14:textId="77777777" w:rsidR="00DF0B56" w:rsidRDefault="00000000">
            <w:pPr>
              <w:pStyle w:val="TableParagraph"/>
              <w:spacing w:before="63"/>
              <w:ind w:left="50"/>
              <w:rPr>
                <w:sz w:val="24"/>
              </w:rPr>
            </w:pPr>
            <w:r>
              <w:rPr>
                <w:color w:val="000009"/>
                <w:spacing w:val="-2"/>
                <w:sz w:val="24"/>
              </w:rPr>
              <w:t>CONCLUSION</w:t>
            </w:r>
          </w:p>
        </w:tc>
        <w:tc>
          <w:tcPr>
            <w:tcW w:w="994" w:type="dxa"/>
          </w:tcPr>
          <w:p w14:paraId="3B2E6DA3" w14:textId="77777777" w:rsidR="00DF0B56" w:rsidRDefault="00000000">
            <w:pPr>
              <w:pStyle w:val="TableParagraph"/>
              <w:spacing w:before="63"/>
              <w:ind w:left="30" w:right="5"/>
              <w:jc w:val="center"/>
              <w:rPr>
                <w:sz w:val="24"/>
              </w:rPr>
            </w:pPr>
            <w:r>
              <w:rPr>
                <w:spacing w:val="-5"/>
                <w:sz w:val="24"/>
              </w:rPr>
              <w:t>19</w:t>
            </w:r>
          </w:p>
        </w:tc>
      </w:tr>
      <w:tr w:rsidR="00DF0B56" w14:paraId="3944AB2C" w14:textId="77777777">
        <w:trPr>
          <w:trHeight w:val="393"/>
        </w:trPr>
        <w:tc>
          <w:tcPr>
            <w:tcW w:w="735" w:type="dxa"/>
          </w:tcPr>
          <w:p w14:paraId="12FBD4A5" w14:textId="77777777" w:rsidR="00DF0B56" w:rsidRDefault="00DF0B56">
            <w:pPr>
              <w:pStyle w:val="TableParagraph"/>
            </w:pPr>
          </w:p>
        </w:tc>
        <w:tc>
          <w:tcPr>
            <w:tcW w:w="355" w:type="dxa"/>
          </w:tcPr>
          <w:p w14:paraId="6219893E" w14:textId="77777777" w:rsidR="00DF0B56" w:rsidRDefault="00DF0B56">
            <w:pPr>
              <w:pStyle w:val="TableParagraph"/>
            </w:pPr>
          </w:p>
        </w:tc>
        <w:tc>
          <w:tcPr>
            <w:tcW w:w="6242" w:type="dxa"/>
          </w:tcPr>
          <w:p w14:paraId="08B2FE6C" w14:textId="77777777" w:rsidR="00DF0B56" w:rsidRDefault="00DF0B56">
            <w:pPr>
              <w:pStyle w:val="TableParagraph"/>
            </w:pPr>
          </w:p>
        </w:tc>
        <w:tc>
          <w:tcPr>
            <w:tcW w:w="994" w:type="dxa"/>
          </w:tcPr>
          <w:p w14:paraId="55D7221E" w14:textId="77777777" w:rsidR="00DF0B56" w:rsidRDefault="00DF0B56">
            <w:pPr>
              <w:pStyle w:val="TableParagraph"/>
            </w:pPr>
          </w:p>
        </w:tc>
      </w:tr>
      <w:tr w:rsidR="00DF0B56" w14:paraId="3E55D46E" w14:textId="77777777">
        <w:trPr>
          <w:trHeight w:val="393"/>
        </w:trPr>
        <w:tc>
          <w:tcPr>
            <w:tcW w:w="735" w:type="dxa"/>
          </w:tcPr>
          <w:p w14:paraId="1A677B66" w14:textId="77777777" w:rsidR="00DF0B56" w:rsidRDefault="00000000">
            <w:pPr>
              <w:pStyle w:val="TableParagraph"/>
              <w:spacing w:line="272" w:lineRule="exact"/>
              <w:ind w:left="9"/>
              <w:jc w:val="center"/>
              <w:rPr>
                <w:b/>
                <w:sz w:val="24"/>
              </w:rPr>
            </w:pPr>
            <w:r>
              <w:rPr>
                <w:b/>
                <w:spacing w:val="-10"/>
                <w:sz w:val="24"/>
              </w:rPr>
              <w:t>8</w:t>
            </w:r>
          </w:p>
        </w:tc>
        <w:tc>
          <w:tcPr>
            <w:tcW w:w="355" w:type="dxa"/>
          </w:tcPr>
          <w:p w14:paraId="0EF5A551" w14:textId="77777777" w:rsidR="00DF0B56" w:rsidRDefault="00DF0B56">
            <w:pPr>
              <w:pStyle w:val="TableParagraph"/>
            </w:pPr>
          </w:p>
        </w:tc>
        <w:tc>
          <w:tcPr>
            <w:tcW w:w="6242" w:type="dxa"/>
          </w:tcPr>
          <w:p w14:paraId="00D3BCD1" w14:textId="77777777" w:rsidR="00DF0B56" w:rsidRDefault="00000000">
            <w:pPr>
              <w:pStyle w:val="TableParagraph"/>
              <w:spacing w:line="268" w:lineRule="exact"/>
              <w:ind w:left="7"/>
              <w:rPr>
                <w:sz w:val="24"/>
              </w:rPr>
            </w:pPr>
            <w:r>
              <w:rPr>
                <w:spacing w:val="-2"/>
                <w:sz w:val="24"/>
              </w:rPr>
              <w:t>Reference</w:t>
            </w:r>
          </w:p>
        </w:tc>
        <w:tc>
          <w:tcPr>
            <w:tcW w:w="994" w:type="dxa"/>
          </w:tcPr>
          <w:p w14:paraId="55FF4DBB" w14:textId="77777777" w:rsidR="00DF0B56" w:rsidRDefault="00000000">
            <w:pPr>
              <w:pStyle w:val="TableParagraph"/>
              <w:spacing w:line="268" w:lineRule="exact"/>
              <w:ind w:left="30" w:right="24"/>
              <w:jc w:val="center"/>
              <w:rPr>
                <w:sz w:val="24"/>
              </w:rPr>
            </w:pPr>
            <w:r>
              <w:rPr>
                <w:spacing w:val="-5"/>
                <w:sz w:val="24"/>
              </w:rPr>
              <w:t>21</w:t>
            </w:r>
          </w:p>
        </w:tc>
      </w:tr>
      <w:tr w:rsidR="00DF0B56" w14:paraId="49909B31" w14:textId="77777777">
        <w:trPr>
          <w:trHeight w:val="393"/>
        </w:trPr>
        <w:tc>
          <w:tcPr>
            <w:tcW w:w="735" w:type="dxa"/>
          </w:tcPr>
          <w:p w14:paraId="7DC34890" w14:textId="77777777" w:rsidR="00DF0B56" w:rsidRDefault="00DF0B56">
            <w:pPr>
              <w:pStyle w:val="TableParagraph"/>
            </w:pPr>
          </w:p>
        </w:tc>
        <w:tc>
          <w:tcPr>
            <w:tcW w:w="355" w:type="dxa"/>
          </w:tcPr>
          <w:p w14:paraId="47C3BCE4" w14:textId="77777777" w:rsidR="00DF0B56" w:rsidRDefault="00DF0B56">
            <w:pPr>
              <w:pStyle w:val="TableParagraph"/>
            </w:pPr>
          </w:p>
        </w:tc>
        <w:tc>
          <w:tcPr>
            <w:tcW w:w="6242" w:type="dxa"/>
          </w:tcPr>
          <w:p w14:paraId="3B3244FB" w14:textId="77777777" w:rsidR="00DF0B56" w:rsidRDefault="00DF0B56">
            <w:pPr>
              <w:pStyle w:val="TableParagraph"/>
            </w:pPr>
          </w:p>
        </w:tc>
        <w:tc>
          <w:tcPr>
            <w:tcW w:w="994" w:type="dxa"/>
          </w:tcPr>
          <w:p w14:paraId="128D15F9" w14:textId="77777777" w:rsidR="00DF0B56" w:rsidRDefault="00DF0B56">
            <w:pPr>
              <w:pStyle w:val="TableParagraph"/>
            </w:pPr>
          </w:p>
        </w:tc>
      </w:tr>
      <w:tr w:rsidR="00DF0B56" w14:paraId="36E8306E" w14:textId="77777777">
        <w:trPr>
          <w:trHeight w:val="426"/>
        </w:trPr>
        <w:tc>
          <w:tcPr>
            <w:tcW w:w="735" w:type="dxa"/>
          </w:tcPr>
          <w:p w14:paraId="4B9E874F" w14:textId="77777777" w:rsidR="00DF0B56" w:rsidRDefault="00000000">
            <w:pPr>
              <w:pStyle w:val="TableParagraph"/>
              <w:spacing w:before="73"/>
              <w:ind w:left="23" w:right="5"/>
              <w:jc w:val="center"/>
              <w:rPr>
                <w:b/>
                <w:sz w:val="24"/>
              </w:rPr>
            </w:pPr>
            <w:r>
              <w:rPr>
                <w:b/>
                <w:color w:val="000009"/>
                <w:spacing w:val="-10"/>
                <w:sz w:val="24"/>
              </w:rPr>
              <w:t>9</w:t>
            </w:r>
          </w:p>
        </w:tc>
        <w:tc>
          <w:tcPr>
            <w:tcW w:w="355" w:type="dxa"/>
          </w:tcPr>
          <w:p w14:paraId="1BB9B9BE" w14:textId="77777777" w:rsidR="00DF0B56" w:rsidRDefault="00DF0B56">
            <w:pPr>
              <w:pStyle w:val="TableParagraph"/>
            </w:pPr>
          </w:p>
        </w:tc>
        <w:tc>
          <w:tcPr>
            <w:tcW w:w="6242" w:type="dxa"/>
          </w:tcPr>
          <w:p w14:paraId="3F1771E9" w14:textId="77777777" w:rsidR="00DF0B56" w:rsidRDefault="00000000">
            <w:pPr>
              <w:pStyle w:val="TableParagraph"/>
              <w:spacing w:before="63"/>
              <w:ind w:left="50"/>
              <w:rPr>
                <w:sz w:val="24"/>
              </w:rPr>
            </w:pPr>
            <w:r>
              <w:rPr>
                <w:color w:val="000009"/>
                <w:sz w:val="24"/>
              </w:rPr>
              <w:t>Data</w:t>
            </w:r>
            <w:r>
              <w:rPr>
                <w:color w:val="000009"/>
                <w:spacing w:val="4"/>
                <w:sz w:val="24"/>
              </w:rPr>
              <w:t xml:space="preserve"> </w:t>
            </w:r>
            <w:r>
              <w:rPr>
                <w:color w:val="000009"/>
                <w:spacing w:val="-2"/>
                <w:sz w:val="24"/>
              </w:rPr>
              <w:t>Sheets</w:t>
            </w:r>
          </w:p>
        </w:tc>
        <w:tc>
          <w:tcPr>
            <w:tcW w:w="994" w:type="dxa"/>
          </w:tcPr>
          <w:p w14:paraId="0179C0DB" w14:textId="77777777" w:rsidR="00DF0B56" w:rsidRDefault="00000000">
            <w:pPr>
              <w:pStyle w:val="TableParagraph"/>
              <w:spacing w:before="63"/>
              <w:ind w:left="30" w:right="5"/>
              <w:jc w:val="center"/>
              <w:rPr>
                <w:sz w:val="24"/>
              </w:rPr>
            </w:pPr>
            <w:r>
              <w:rPr>
                <w:spacing w:val="-5"/>
                <w:sz w:val="24"/>
              </w:rPr>
              <w:t>25</w:t>
            </w:r>
          </w:p>
        </w:tc>
      </w:tr>
    </w:tbl>
    <w:p w14:paraId="0496BF83" w14:textId="77777777" w:rsidR="00DF0B56" w:rsidRDefault="00DF0B56">
      <w:pPr>
        <w:jc w:val="center"/>
        <w:rPr>
          <w:sz w:val="24"/>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263DB179" w14:textId="77777777" w:rsidR="00DF0B56" w:rsidRDefault="00DF0B56">
      <w:pPr>
        <w:pStyle w:val="BodyText"/>
        <w:rPr>
          <w:sz w:val="20"/>
        </w:rPr>
      </w:pPr>
    </w:p>
    <w:p w14:paraId="27CE413B" w14:textId="77777777" w:rsidR="00DF0B56" w:rsidRDefault="00DF0B56">
      <w:pPr>
        <w:pStyle w:val="BodyText"/>
        <w:rPr>
          <w:sz w:val="20"/>
        </w:rPr>
      </w:pPr>
    </w:p>
    <w:p w14:paraId="2EA938D8" w14:textId="77777777" w:rsidR="00DF0B56" w:rsidRDefault="00DF0B56">
      <w:pPr>
        <w:pStyle w:val="BodyText"/>
        <w:spacing w:before="73"/>
        <w:rPr>
          <w:sz w:val="20"/>
        </w:rPr>
      </w:pPr>
    </w:p>
    <w:tbl>
      <w:tblPr>
        <w:tblW w:w="0" w:type="auto"/>
        <w:tblInd w:w="6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812"/>
        <w:gridCol w:w="6886"/>
        <w:gridCol w:w="1090"/>
      </w:tblGrid>
      <w:tr w:rsidR="00DF0B56" w14:paraId="6B1AC450" w14:textId="77777777">
        <w:trPr>
          <w:trHeight w:val="887"/>
        </w:trPr>
        <w:tc>
          <w:tcPr>
            <w:tcW w:w="812" w:type="dxa"/>
          </w:tcPr>
          <w:p w14:paraId="2CF68A17" w14:textId="77777777" w:rsidR="00DF0B56" w:rsidRDefault="00000000">
            <w:pPr>
              <w:pStyle w:val="TableParagraph"/>
              <w:spacing w:before="203"/>
              <w:ind w:left="25"/>
              <w:jc w:val="center"/>
              <w:rPr>
                <w:b/>
                <w:sz w:val="24"/>
              </w:rPr>
            </w:pPr>
            <w:r>
              <w:rPr>
                <w:b/>
                <w:color w:val="000009"/>
                <w:sz w:val="24"/>
              </w:rPr>
              <w:t xml:space="preserve">fig. </w:t>
            </w:r>
            <w:r>
              <w:rPr>
                <w:b/>
                <w:color w:val="000009"/>
                <w:spacing w:val="-5"/>
                <w:sz w:val="24"/>
              </w:rPr>
              <w:t>No.</w:t>
            </w:r>
          </w:p>
        </w:tc>
        <w:tc>
          <w:tcPr>
            <w:tcW w:w="6886" w:type="dxa"/>
          </w:tcPr>
          <w:p w14:paraId="091C631C" w14:textId="77777777" w:rsidR="00DF0B56" w:rsidRDefault="00000000">
            <w:pPr>
              <w:pStyle w:val="TableParagraph"/>
              <w:spacing w:before="203"/>
              <w:ind w:left="45"/>
              <w:rPr>
                <w:b/>
                <w:sz w:val="24"/>
              </w:rPr>
            </w:pPr>
            <w:r>
              <w:rPr>
                <w:b/>
                <w:color w:val="000009"/>
                <w:sz w:val="24"/>
              </w:rPr>
              <w:t>TITLE</w:t>
            </w:r>
            <w:r>
              <w:rPr>
                <w:b/>
                <w:color w:val="000009"/>
                <w:spacing w:val="-3"/>
                <w:sz w:val="24"/>
              </w:rPr>
              <w:t xml:space="preserve"> </w:t>
            </w:r>
            <w:r>
              <w:rPr>
                <w:b/>
                <w:color w:val="000009"/>
                <w:sz w:val="24"/>
              </w:rPr>
              <w:t>of</w:t>
            </w:r>
            <w:r>
              <w:rPr>
                <w:b/>
                <w:color w:val="000009"/>
                <w:spacing w:val="-3"/>
                <w:sz w:val="24"/>
              </w:rPr>
              <w:t xml:space="preserve"> </w:t>
            </w:r>
            <w:r>
              <w:rPr>
                <w:b/>
                <w:color w:val="000009"/>
                <w:spacing w:val="-2"/>
                <w:sz w:val="24"/>
              </w:rPr>
              <w:t>Figure</w:t>
            </w:r>
          </w:p>
        </w:tc>
        <w:tc>
          <w:tcPr>
            <w:tcW w:w="1090" w:type="dxa"/>
          </w:tcPr>
          <w:p w14:paraId="2112D8FA" w14:textId="77777777" w:rsidR="00DF0B56" w:rsidRDefault="00000000">
            <w:pPr>
              <w:pStyle w:val="TableParagraph"/>
              <w:spacing w:before="203"/>
              <w:ind w:left="37" w:right="2"/>
              <w:jc w:val="center"/>
              <w:rPr>
                <w:b/>
                <w:sz w:val="24"/>
              </w:rPr>
            </w:pPr>
            <w:r>
              <w:rPr>
                <w:b/>
                <w:color w:val="000009"/>
                <w:sz w:val="24"/>
              </w:rPr>
              <w:t>Page</w:t>
            </w:r>
            <w:r>
              <w:rPr>
                <w:b/>
                <w:color w:val="000009"/>
                <w:spacing w:val="-2"/>
                <w:sz w:val="24"/>
              </w:rPr>
              <w:t xml:space="preserve"> </w:t>
            </w:r>
            <w:r>
              <w:rPr>
                <w:b/>
                <w:color w:val="000009"/>
                <w:spacing w:val="-5"/>
                <w:sz w:val="24"/>
              </w:rPr>
              <w:t>No.</w:t>
            </w:r>
          </w:p>
        </w:tc>
      </w:tr>
      <w:tr w:rsidR="00DF0B56" w14:paraId="19203424" w14:textId="77777777">
        <w:trPr>
          <w:trHeight w:val="542"/>
        </w:trPr>
        <w:tc>
          <w:tcPr>
            <w:tcW w:w="812" w:type="dxa"/>
          </w:tcPr>
          <w:p w14:paraId="7CEA1490" w14:textId="77777777" w:rsidR="00DF0B56" w:rsidRDefault="00000000">
            <w:pPr>
              <w:pStyle w:val="TableParagraph"/>
              <w:spacing w:before="69"/>
              <w:ind w:left="18"/>
              <w:jc w:val="center"/>
              <w:rPr>
                <w:b/>
                <w:sz w:val="24"/>
              </w:rPr>
            </w:pPr>
            <w:r>
              <w:rPr>
                <w:b/>
                <w:color w:val="000009"/>
                <w:spacing w:val="-10"/>
                <w:sz w:val="24"/>
              </w:rPr>
              <w:t>1</w:t>
            </w:r>
          </w:p>
        </w:tc>
        <w:tc>
          <w:tcPr>
            <w:tcW w:w="6886" w:type="dxa"/>
          </w:tcPr>
          <w:p w14:paraId="3B23E0E8" w14:textId="77777777" w:rsidR="00DF0B56" w:rsidRDefault="00000000">
            <w:pPr>
              <w:pStyle w:val="TableParagraph"/>
              <w:spacing w:line="268" w:lineRule="exact"/>
              <w:ind w:left="1"/>
              <w:rPr>
                <w:sz w:val="24"/>
                <w:lang w:val="en-IN"/>
              </w:rPr>
            </w:pPr>
            <w:r>
              <w:rPr>
                <w:sz w:val="24"/>
                <w:lang w:val="en-IN"/>
              </w:rPr>
              <w:t>Micro-controller ESP32</w:t>
            </w:r>
          </w:p>
        </w:tc>
        <w:tc>
          <w:tcPr>
            <w:tcW w:w="1090" w:type="dxa"/>
          </w:tcPr>
          <w:p w14:paraId="6A780337" w14:textId="5B05BEFC" w:rsidR="00DF0B56" w:rsidRDefault="00A2300A">
            <w:pPr>
              <w:pStyle w:val="TableParagraph"/>
              <w:spacing w:before="59"/>
              <w:ind w:left="37"/>
              <w:jc w:val="center"/>
              <w:rPr>
                <w:sz w:val="24"/>
              </w:rPr>
            </w:pPr>
            <w:r>
              <w:rPr>
                <w:spacing w:val="-10"/>
                <w:sz w:val="24"/>
              </w:rPr>
              <w:t>8</w:t>
            </w:r>
          </w:p>
        </w:tc>
      </w:tr>
      <w:tr w:rsidR="00DF0B56" w14:paraId="604CC16A" w14:textId="77777777">
        <w:trPr>
          <w:trHeight w:val="537"/>
        </w:trPr>
        <w:tc>
          <w:tcPr>
            <w:tcW w:w="812" w:type="dxa"/>
          </w:tcPr>
          <w:p w14:paraId="037D16C8" w14:textId="77777777" w:rsidR="00DF0B56" w:rsidRDefault="00000000">
            <w:pPr>
              <w:pStyle w:val="TableParagraph"/>
              <w:spacing w:before="68"/>
              <w:ind w:left="18"/>
              <w:jc w:val="center"/>
              <w:rPr>
                <w:b/>
                <w:sz w:val="24"/>
              </w:rPr>
            </w:pPr>
            <w:r>
              <w:rPr>
                <w:b/>
                <w:color w:val="000009"/>
                <w:spacing w:val="-10"/>
                <w:sz w:val="24"/>
              </w:rPr>
              <w:t>2</w:t>
            </w:r>
          </w:p>
        </w:tc>
        <w:tc>
          <w:tcPr>
            <w:tcW w:w="6886" w:type="dxa"/>
          </w:tcPr>
          <w:p w14:paraId="70DFB7FE" w14:textId="77777777" w:rsidR="00DF0B56" w:rsidRDefault="00000000">
            <w:pPr>
              <w:pStyle w:val="TableParagraph"/>
              <w:spacing w:line="268" w:lineRule="exact"/>
              <w:ind w:left="1"/>
              <w:rPr>
                <w:sz w:val="24"/>
              </w:rPr>
            </w:pPr>
            <w:r>
              <w:rPr>
                <w:spacing w:val="-8"/>
                <w:sz w:val="24"/>
                <w:lang w:val="en-IN"/>
              </w:rPr>
              <w:t>PIR</w:t>
            </w:r>
            <w:r>
              <w:rPr>
                <w:spacing w:val="-8"/>
                <w:sz w:val="24"/>
              </w:rPr>
              <w:t xml:space="preserve"> </w:t>
            </w:r>
            <w:r>
              <w:rPr>
                <w:spacing w:val="-2"/>
                <w:sz w:val="24"/>
              </w:rPr>
              <w:t>Sensor</w:t>
            </w:r>
          </w:p>
        </w:tc>
        <w:tc>
          <w:tcPr>
            <w:tcW w:w="1090" w:type="dxa"/>
          </w:tcPr>
          <w:p w14:paraId="51A27419" w14:textId="7974BD87" w:rsidR="00DF0B56" w:rsidRDefault="00A2300A">
            <w:pPr>
              <w:pStyle w:val="TableParagraph"/>
              <w:spacing w:before="59"/>
              <w:ind w:left="37"/>
              <w:jc w:val="center"/>
              <w:rPr>
                <w:sz w:val="24"/>
              </w:rPr>
            </w:pPr>
            <w:r>
              <w:rPr>
                <w:spacing w:val="-10"/>
                <w:sz w:val="24"/>
              </w:rPr>
              <w:t>9</w:t>
            </w:r>
          </w:p>
        </w:tc>
      </w:tr>
      <w:tr w:rsidR="00DF0B56" w14:paraId="6032D961" w14:textId="77777777">
        <w:trPr>
          <w:trHeight w:val="537"/>
        </w:trPr>
        <w:tc>
          <w:tcPr>
            <w:tcW w:w="812" w:type="dxa"/>
          </w:tcPr>
          <w:p w14:paraId="7BA4F3A5" w14:textId="77777777" w:rsidR="00DF0B56" w:rsidRDefault="00000000">
            <w:pPr>
              <w:pStyle w:val="TableParagraph"/>
              <w:spacing w:before="68"/>
              <w:ind w:left="18"/>
              <w:jc w:val="center"/>
              <w:rPr>
                <w:b/>
                <w:sz w:val="24"/>
              </w:rPr>
            </w:pPr>
            <w:r>
              <w:rPr>
                <w:b/>
                <w:color w:val="000009"/>
                <w:spacing w:val="-10"/>
                <w:sz w:val="24"/>
              </w:rPr>
              <w:t>3</w:t>
            </w:r>
          </w:p>
        </w:tc>
        <w:tc>
          <w:tcPr>
            <w:tcW w:w="6886" w:type="dxa"/>
          </w:tcPr>
          <w:p w14:paraId="0223EF9D" w14:textId="77777777" w:rsidR="00DF0B56" w:rsidRDefault="00000000">
            <w:pPr>
              <w:pStyle w:val="TableParagraph"/>
              <w:spacing w:line="268" w:lineRule="exact"/>
              <w:ind w:left="1"/>
              <w:rPr>
                <w:sz w:val="24"/>
              </w:rPr>
            </w:pPr>
            <w:r>
              <w:rPr>
                <w:spacing w:val="-2"/>
                <w:sz w:val="24"/>
              </w:rPr>
              <w:t>Buzzer</w:t>
            </w:r>
          </w:p>
        </w:tc>
        <w:tc>
          <w:tcPr>
            <w:tcW w:w="1090" w:type="dxa"/>
          </w:tcPr>
          <w:p w14:paraId="37AC1874" w14:textId="511E9C0F" w:rsidR="00DF0B56" w:rsidRDefault="00A2300A">
            <w:pPr>
              <w:pStyle w:val="TableParagraph"/>
              <w:spacing w:before="59"/>
              <w:ind w:left="37"/>
              <w:jc w:val="center"/>
              <w:rPr>
                <w:sz w:val="24"/>
              </w:rPr>
            </w:pPr>
            <w:r>
              <w:rPr>
                <w:spacing w:val="-10"/>
                <w:sz w:val="24"/>
              </w:rPr>
              <w:t>10</w:t>
            </w:r>
          </w:p>
        </w:tc>
      </w:tr>
      <w:tr w:rsidR="00A2300A" w14:paraId="6DC88449" w14:textId="77777777">
        <w:trPr>
          <w:trHeight w:val="537"/>
        </w:trPr>
        <w:tc>
          <w:tcPr>
            <w:tcW w:w="812" w:type="dxa"/>
          </w:tcPr>
          <w:p w14:paraId="4EAB1C80" w14:textId="4087CF25" w:rsidR="00A2300A" w:rsidRDefault="00A2300A">
            <w:pPr>
              <w:pStyle w:val="TableParagraph"/>
              <w:spacing w:before="68"/>
              <w:ind w:left="18"/>
              <w:jc w:val="center"/>
              <w:rPr>
                <w:b/>
                <w:color w:val="000009"/>
                <w:spacing w:val="-10"/>
                <w:sz w:val="24"/>
              </w:rPr>
            </w:pPr>
            <w:r>
              <w:rPr>
                <w:b/>
                <w:color w:val="000009"/>
                <w:spacing w:val="-10"/>
                <w:sz w:val="24"/>
              </w:rPr>
              <w:t>4</w:t>
            </w:r>
          </w:p>
        </w:tc>
        <w:tc>
          <w:tcPr>
            <w:tcW w:w="6886" w:type="dxa"/>
          </w:tcPr>
          <w:p w14:paraId="15712AAD" w14:textId="34F506C5" w:rsidR="00A2300A" w:rsidRDefault="00A2300A">
            <w:pPr>
              <w:pStyle w:val="TableParagraph"/>
              <w:spacing w:line="268" w:lineRule="exact"/>
              <w:ind w:left="1"/>
              <w:rPr>
                <w:spacing w:val="-2"/>
                <w:sz w:val="24"/>
              </w:rPr>
            </w:pPr>
            <w:r>
              <w:rPr>
                <w:spacing w:val="-2"/>
                <w:sz w:val="24"/>
              </w:rPr>
              <w:t>GSM Sim800L Module</w:t>
            </w:r>
          </w:p>
        </w:tc>
        <w:tc>
          <w:tcPr>
            <w:tcW w:w="1090" w:type="dxa"/>
          </w:tcPr>
          <w:p w14:paraId="317EEFF6" w14:textId="3598F568" w:rsidR="00A2300A" w:rsidRDefault="00A2300A">
            <w:pPr>
              <w:pStyle w:val="TableParagraph"/>
              <w:spacing w:before="59"/>
              <w:ind w:left="37"/>
              <w:jc w:val="center"/>
              <w:rPr>
                <w:spacing w:val="-10"/>
                <w:sz w:val="24"/>
              </w:rPr>
            </w:pPr>
            <w:r>
              <w:rPr>
                <w:spacing w:val="-10"/>
                <w:sz w:val="24"/>
              </w:rPr>
              <w:t>10</w:t>
            </w:r>
          </w:p>
        </w:tc>
      </w:tr>
      <w:tr w:rsidR="00A2300A" w14:paraId="390F57C9" w14:textId="77777777">
        <w:trPr>
          <w:trHeight w:val="537"/>
        </w:trPr>
        <w:tc>
          <w:tcPr>
            <w:tcW w:w="812" w:type="dxa"/>
          </w:tcPr>
          <w:p w14:paraId="706DE784" w14:textId="1CA792D0" w:rsidR="00A2300A" w:rsidRDefault="00A2300A">
            <w:pPr>
              <w:pStyle w:val="TableParagraph"/>
              <w:spacing w:before="68"/>
              <w:ind w:left="18"/>
              <w:jc w:val="center"/>
              <w:rPr>
                <w:b/>
                <w:color w:val="000009"/>
                <w:spacing w:val="-10"/>
                <w:sz w:val="24"/>
              </w:rPr>
            </w:pPr>
            <w:r>
              <w:rPr>
                <w:b/>
                <w:color w:val="000009"/>
                <w:spacing w:val="-10"/>
                <w:sz w:val="24"/>
              </w:rPr>
              <w:t>5</w:t>
            </w:r>
          </w:p>
        </w:tc>
        <w:tc>
          <w:tcPr>
            <w:tcW w:w="6886" w:type="dxa"/>
          </w:tcPr>
          <w:p w14:paraId="43579E40" w14:textId="215BAB72" w:rsidR="00A2300A" w:rsidRDefault="00A2300A">
            <w:pPr>
              <w:pStyle w:val="TableParagraph"/>
              <w:spacing w:line="268" w:lineRule="exact"/>
              <w:ind w:left="1"/>
              <w:rPr>
                <w:spacing w:val="-2"/>
                <w:sz w:val="24"/>
              </w:rPr>
            </w:pPr>
            <w:r>
              <w:rPr>
                <w:spacing w:val="-2"/>
                <w:sz w:val="24"/>
              </w:rPr>
              <w:t>LCD I2C Module</w:t>
            </w:r>
          </w:p>
        </w:tc>
        <w:tc>
          <w:tcPr>
            <w:tcW w:w="1090" w:type="dxa"/>
          </w:tcPr>
          <w:p w14:paraId="135EDB4A" w14:textId="57A8FC4E" w:rsidR="00A2300A" w:rsidRDefault="00A2300A">
            <w:pPr>
              <w:pStyle w:val="TableParagraph"/>
              <w:spacing w:before="59"/>
              <w:ind w:left="37"/>
              <w:jc w:val="center"/>
              <w:rPr>
                <w:spacing w:val="-10"/>
                <w:sz w:val="24"/>
              </w:rPr>
            </w:pPr>
            <w:r>
              <w:rPr>
                <w:spacing w:val="-10"/>
                <w:sz w:val="24"/>
              </w:rPr>
              <w:t>11</w:t>
            </w:r>
          </w:p>
        </w:tc>
      </w:tr>
      <w:tr w:rsidR="00DF0B56" w14:paraId="727101DF" w14:textId="77777777">
        <w:trPr>
          <w:trHeight w:val="613"/>
        </w:trPr>
        <w:tc>
          <w:tcPr>
            <w:tcW w:w="812" w:type="dxa"/>
          </w:tcPr>
          <w:p w14:paraId="19CA5AC6" w14:textId="31D486C7" w:rsidR="00DF0B56" w:rsidRDefault="00A2300A">
            <w:pPr>
              <w:pStyle w:val="TableParagraph"/>
              <w:spacing w:before="63"/>
              <w:ind w:left="18"/>
              <w:jc w:val="center"/>
              <w:rPr>
                <w:b/>
                <w:sz w:val="24"/>
                <w:lang w:val="en-IN"/>
              </w:rPr>
            </w:pPr>
            <w:r>
              <w:rPr>
                <w:b/>
                <w:sz w:val="24"/>
                <w:lang w:val="en-IN"/>
              </w:rPr>
              <w:t>6</w:t>
            </w:r>
          </w:p>
        </w:tc>
        <w:tc>
          <w:tcPr>
            <w:tcW w:w="6886" w:type="dxa"/>
          </w:tcPr>
          <w:p w14:paraId="03090D10" w14:textId="77777777" w:rsidR="00DF0B56" w:rsidRDefault="00000000">
            <w:pPr>
              <w:pStyle w:val="TableParagraph"/>
              <w:spacing w:line="268" w:lineRule="exact"/>
              <w:ind w:left="1"/>
              <w:rPr>
                <w:sz w:val="24"/>
                <w:lang w:val="en-IN"/>
              </w:rPr>
            </w:pPr>
            <w:r>
              <w:rPr>
                <w:sz w:val="24"/>
              </w:rPr>
              <w:t>Block</w:t>
            </w:r>
            <w:r>
              <w:rPr>
                <w:spacing w:val="-2"/>
                <w:sz w:val="24"/>
              </w:rPr>
              <w:t xml:space="preserve"> </w:t>
            </w:r>
            <w:r>
              <w:rPr>
                <w:sz w:val="24"/>
              </w:rPr>
              <w:t>diagram</w:t>
            </w:r>
            <w:r>
              <w:rPr>
                <w:spacing w:val="-8"/>
                <w:sz w:val="24"/>
              </w:rPr>
              <w:t xml:space="preserve"> </w:t>
            </w:r>
            <w:r>
              <w:rPr>
                <w:sz w:val="24"/>
              </w:rPr>
              <w:t>of</w:t>
            </w:r>
            <w:r>
              <w:rPr>
                <w:spacing w:val="-9"/>
                <w:sz w:val="24"/>
              </w:rPr>
              <w:t xml:space="preserve"> </w:t>
            </w:r>
            <w:r>
              <w:rPr>
                <w:spacing w:val="-9"/>
                <w:sz w:val="24"/>
                <w:lang w:val="en-IN"/>
              </w:rPr>
              <w:t xml:space="preserve">Smart Crop Protection System </w:t>
            </w:r>
          </w:p>
        </w:tc>
        <w:tc>
          <w:tcPr>
            <w:tcW w:w="1090" w:type="dxa"/>
          </w:tcPr>
          <w:p w14:paraId="0D46DBF5" w14:textId="4FBD5DD5" w:rsidR="00DF0B56" w:rsidRDefault="00000000">
            <w:pPr>
              <w:pStyle w:val="TableParagraph"/>
              <w:spacing w:before="245"/>
              <w:ind w:left="37" w:right="24"/>
              <w:jc w:val="center"/>
            </w:pPr>
            <w:r>
              <w:rPr>
                <w:spacing w:val="-5"/>
              </w:rPr>
              <w:t>1</w:t>
            </w:r>
            <w:r w:rsidR="00A2300A">
              <w:rPr>
                <w:spacing w:val="-5"/>
              </w:rPr>
              <w:t>7</w:t>
            </w:r>
          </w:p>
        </w:tc>
      </w:tr>
      <w:tr w:rsidR="00DF0B56" w14:paraId="473838B8" w14:textId="77777777">
        <w:trPr>
          <w:trHeight w:val="541"/>
        </w:trPr>
        <w:tc>
          <w:tcPr>
            <w:tcW w:w="812" w:type="dxa"/>
          </w:tcPr>
          <w:p w14:paraId="7461BDDD" w14:textId="2E6BB5DE" w:rsidR="00DF0B56" w:rsidRDefault="00A2300A">
            <w:pPr>
              <w:pStyle w:val="TableParagraph"/>
              <w:spacing w:before="73"/>
              <w:ind w:left="18"/>
              <w:jc w:val="center"/>
              <w:rPr>
                <w:b/>
                <w:sz w:val="24"/>
                <w:lang w:val="en-IN"/>
              </w:rPr>
            </w:pPr>
            <w:r>
              <w:rPr>
                <w:b/>
                <w:sz w:val="24"/>
                <w:lang w:val="en-IN"/>
              </w:rPr>
              <w:t>7</w:t>
            </w:r>
          </w:p>
        </w:tc>
        <w:tc>
          <w:tcPr>
            <w:tcW w:w="6886" w:type="dxa"/>
          </w:tcPr>
          <w:p w14:paraId="64BDAD8F" w14:textId="4697819E" w:rsidR="00DF0B56" w:rsidRDefault="00000000">
            <w:pPr>
              <w:pStyle w:val="TableParagraph"/>
              <w:spacing w:before="63"/>
              <w:ind w:left="45"/>
              <w:rPr>
                <w:sz w:val="24"/>
              </w:rPr>
            </w:pPr>
            <w:r>
              <w:rPr>
                <w:sz w:val="24"/>
              </w:rPr>
              <w:t>Simulation</w:t>
            </w:r>
            <w:r>
              <w:rPr>
                <w:spacing w:val="-4"/>
                <w:sz w:val="24"/>
              </w:rPr>
              <w:t xml:space="preserve"> </w:t>
            </w:r>
            <w:r>
              <w:rPr>
                <w:sz w:val="24"/>
              </w:rPr>
              <w:t>on</w:t>
            </w:r>
            <w:r>
              <w:rPr>
                <w:spacing w:val="-6"/>
                <w:sz w:val="24"/>
              </w:rPr>
              <w:t xml:space="preserve"> </w:t>
            </w:r>
            <w:r w:rsidR="009B1635">
              <w:rPr>
                <w:sz w:val="24"/>
              </w:rPr>
              <w:t>Proteus 8</w:t>
            </w:r>
          </w:p>
        </w:tc>
        <w:tc>
          <w:tcPr>
            <w:tcW w:w="1090" w:type="dxa"/>
          </w:tcPr>
          <w:p w14:paraId="5BB844E7" w14:textId="6EC22B6C" w:rsidR="00DF0B56" w:rsidRDefault="00000000">
            <w:pPr>
              <w:pStyle w:val="TableParagraph"/>
              <w:spacing w:before="63"/>
              <w:ind w:left="37" w:right="5"/>
              <w:jc w:val="center"/>
              <w:rPr>
                <w:sz w:val="24"/>
              </w:rPr>
            </w:pPr>
            <w:r>
              <w:rPr>
                <w:spacing w:val="-5"/>
                <w:sz w:val="24"/>
              </w:rPr>
              <w:t>1</w:t>
            </w:r>
            <w:r w:rsidR="00A2300A">
              <w:rPr>
                <w:spacing w:val="-5"/>
                <w:sz w:val="24"/>
              </w:rPr>
              <w:t>8</w:t>
            </w:r>
          </w:p>
        </w:tc>
      </w:tr>
      <w:tr w:rsidR="00DF0B56" w14:paraId="62BCA0EA" w14:textId="77777777">
        <w:trPr>
          <w:trHeight w:val="547"/>
        </w:trPr>
        <w:tc>
          <w:tcPr>
            <w:tcW w:w="812" w:type="dxa"/>
          </w:tcPr>
          <w:p w14:paraId="52E4CCC6" w14:textId="53B20529" w:rsidR="00DF0B56" w:rsidRDefault="00A2300A">
            <w:pPr>
              <w:pStyle w:val="TableParagraph"/>
              <w:spacing w:before="74"/>
              <w:ind w:left="18"/>
              <w:jc w:val="center"/>
              <w:rPr>
                <w:b/>
                <w:sz w:val="24"/>
                <w:lang w:val="en-IN"/>
              </w:rPr>
            </w:pPr>
            <w:r>
              <w:rPr>
                <w:b/>
                <w:sz w:val="24"/>
                <w:lang w:val="en-IN"/>
              </w:rPr>
              <w:t>8</w:t>
            </w:r>
          </w:p>
        </w:tc>
        <w:tc>
          <w:tcPr>
            <w:tcW w:w="6886" w:type="dxa"/>
          </w:tcPr>
          <w:p w14:paraId="2E90B148" w14:textId="77777777" w:rsidR="00DF0B56" w:rsidRDefault="00000000">
            <w:pPr>
              <w:pStyle w:val="TableParagraph"/>
              <w:spacing w:before="35"/>
              <w:ind w:left="1"/>
              <w:rPr>
                <w:sz w:val="24"/>
              </w:rPr>
            </w:pPr>
            <w:r>
              <w:rPr>
                <w:color w:val="000009"/>
                <w:sz w:val="24"/>
              </w:rPr>
              <w:t>Flow chart</w:t>
            </w:r>
            <w:r>
              <w:rPr>
                <w:color w:val="000009"/>
                <w:spacing w:val="3"/>
                <w:sz w:val="24"/>
              </w:rPr>
              <w:t xml:space="preserve"> </w:t>
            </w:r>
            <w:r>
              <w:rPr>
                <w:color w:val="000009"/>
                <w:sz w:val="24"/>
              </w:rPr>
              <w:t>of</w:t>
            </w:r>
            <w:r>
              <w:rPr>
                <w:color w:val="000009"/>
                <w:spacing w:val="-7"/>
                <w:sz w:val="24"/>
              </w:rPr>
              <w:t xml:space="preserve"> </w:t>
            </w:r>
            <w:r>
              <w:rPr>
                <w:color w:val="000009"/>
                <w:sz w:val="24"/>
              </w:rPr>
              <w:t>the</w:t>
            </w:r>
            <w:r>
              <w:rPr>
                <w:color w:val="000009"/>
                <w:spacing w:val="1"/>
                <w:sz w:val="24"/>
              </w:rPr>
              <w:t xml:space="preserve"> </w:t>
            </w:r>
            <w:r>
              <w:rPr>
                <w:color w:val="000009"/>
                <w:spacing w:val="-2"/>
                <w:sz w:val="24"/>
              </w:rPr>
              <w:t>program</w:t>
            </w:r>
          </w:p>
        </w:tc>
        <w:tc>
          <w:tcPr>
            <w:tcW w:w="1090" w:type="dxa"/>
          </w:tcPr>
          <w:p w14:paraId="7FEDD977" w14:textId="171F9E40" w:rsidR="00DF0B56" w:rsidRDefault="00A2300A">
            <w:pPr>
              <w:pStyle w:val="TableParagraph"/>
              <w:spacing w:before="64"/>
              <w:ind w:left="37" w:right="5"/>
              <w:jc w:val="center"/>
              <w:rPr>
                <w:sz w:val="24"/>
              </w:rPr>
            </w:pPr>
            <w:r>
              <w:rPr>
                <w:spacing w:val="-5"/>
                <w:sz w:val="24"/>
              </w:rPr>
              <w:t>20</w:t>
            </w:r>
          </w:p>
        </w:tc>
      </w:tr>
      <w:tr w:rsidR="00DF0B56" w14:paraId="48890433" w14:textId="77777777">
        <w:trPr>
          <w:trHeight w:val="541"/>
        </w:trPr>
        <w:tc>
          <w:tcPr>
            <w:tcW w:w="812" w:type="dxa"/>
          </w:tcPr>
          <w:p w14:paraId="7976266B" w14:textId="2714518B" w:rsidR="00DF0B56" w:rsidRDefault="00A2300A">
            <w:pPr>
              <w:pStyle w:val="TableParagraph"/>
              <w:spacing w:before="73"/>
              <w:ind w:left="18"/>
              <w:jc w:val="center"/>
              <w:rPr>
                <w:b/>
                <w:sz w:val="24"/>
                <w:lang w:val="en-IN"/>
              </w:rPr>
            </w:pPr>
            <w:r>
              <w:rPr>
                <w:b/>
                <w:sz w:val="24"/>
                <w:lang w:val="en-IN"/>
              </w:rPr>
              <w:t>9</w:t>
            </w:r>
          </w:p>
        </w:tc>
        <w:tc>
          <w:tcPr>
            <w:tcW w:w="6886" w:type="dxa"/>
          </w:tcPr>
          <w:p w14:paraId="44ACC8E9" w14:textId="77777777" w:rsidR="00DF0B56" w:rsidRDefault="00000000">
            <w:pPr>
              <w:pStyle w:val="TableParagraph"/>
              <w:spacing w:before="30"/>
              <w:ind w:left="1"/>
              <w:rPr>
                <w:sz w:val="24"/>
              </w:rPr>
            </w:pPr>
            <w:r>
              <w:rPr>
                <w:color w:val="000009"/>
                <w:spacing w:val="-2"/>
                <w:sz w:val="24"/>
              </w:rPr>
              <w:t>Testing</w:t>
            </w:r>
          </w:p>
        </w:tc>
        <w:tc>
          <w:tcPr>
            <w:tcW w:w="1090" w:type="dxa"/>
          </w:tcPr>
          <w:p w14:paraId="33A47E2B" w14:textId="5233BCD6" w:rsidR="00DF0B56" w:rsidRDefault="00A2300A">
            <w:pPr>
              <w:pStyle w:val="TableParagraph"/>
              <w:spacing w:before="63"/>
              <w:ind w:left="37" w:right="5"/>
              <w:jc w:val="center"/>
              <w:rPr>
                <w:sz w:val="24"/>
              </w:rPr>
            </w:pPr>
            <w:r>
              <w:rPr>
                <w:spacing w:val="-5"/>
                <w:sz w:val="24"/>
              </w:rPr>
              <w:t>21</w:t>
            </w:r>
          </w:p>
        </w:tc>
      </w:tr>
      <w:tr w:rsidR="00DF0B56" w14:paraId="62CD21B8" w14:textId="77777777">
        <w:trPr>
          <w:trHeight w:val="546"/>
        </w:trPr>
        <w:tc>
          <w:tcPr>
            <w:tcW w:w="812" w:type="dxa"/>
          </w:tcPr>
          <w:p w14:paraId="4B72E46E" w14:textId="0601E7E3" w:rsidR="00DF0B56" w:rsidRDefault="00A2300A">
            <w:pPr>
              <w:pStyle w:val="TableParagraph"/>
              <w:spacing w:before="73"/>
              <w:ind w:left="18"/>
              <w:jc w:val="center"/>
              <w:rPr>
                <w:b/>
                <w:sz w:val="24"/>
                <w:lang w:val="en-IN"/>
              </w:rPr>
            </w:pPr>
            <w:r>
              <w:rPr>
                <w:b/>
                <w:sz w:val="24"/>
                <w:lang w:val="en-IN"/>
              </w:rPr>
              <w:t>10</w:t>
            </w:r>
          </w:p>
        </w:tc>
        <w:tc>
          <w:tcPr>
            <w:tcW w:w="6886" w:type="dxa"/>
          </w:tcPr>
          <w:p w14:paraId="11B229E1" w14:textId="77777777" w:rsidR="00DF0B56" w:rsidRDefault="00000000">
            <w:pPr>
              <w:pStyle w:val="TableParagraph"/>
              <w:spacing w:before="30"/>
              <w:ind w:left="1"/>
              <w:rPr>
                <w:sz w:val="24"/>
              </w:rPr>
            </w:pPr>
            <w:r>
              <w:rPr>
                <w:color w:val="000009"/>
                <w:sz w:val="24"/>
              </w:rPr>
              <w:t>Data</w:t>
            </w:r>
            <w:r>
              <w:rPr>
                <w:color w:val="000009"/>
                <w:spacing w:val="4"/>
                <w:sz w:val="24"/>
              </w:rPr>
              <w:t xml:space="preserve"> </w:t>
            </w:r>
            <w:r>
              <w:rPr>
                <w:color w:val="000009"/>
                <w:spacing w:val="-2"/>
                <w:sz w:val="24"/>
              </w:rPr>
              <w:t>Sheets</w:t>
            </w:r>
          </w:p>
        </w:tc>
        <w:tc>
          <w:tcPr>
            <w:tcW w:w="1090" w:type="dxa"/>
          </w:tcPr>
          <w:p w14:paraId="7AFD4F03" w14:textId="63DB1805" w:rsidR="00DF0B56" w:rsidRDefault="00000000">
            <w:pPr>
              <w:pStyle w:val="TableParagraph"/>
              <w:spacing w:before="63"/>
              <w:ind w:left="37" w:right="5"/>
              <w:jc w:val="center"/>
              <w:rPr>
                <w:sz w:val="24"/>
              </w:rPr>
            </w:pPr>
            <w:r>
              <w:rPr>
                <w:spacing w:val="-5"/>
                <w:sz w:val="24"/>
              </w:rPr>
              <w:t>2</w:t>
            </w:r>
            <w:r w:rsidR="00A2300A">
              <w:rPr>
                <w:spacing w:val="-5"/>
                <w:sz w:val="24"/>
              </w:rPr>
              <w:t>5</w:t>
            </w:r>
          </w:p>
        </w:tc>
      </w:tr>
    </w:tbl>
    <w:p w14:paraId="729384F4" w14:textId="77777777" w:rsidR="00DF0B56" w:rsidRDefault="00DF0B56">
      <w:pPr>
        <w:jc w:val="center"/>
        <w:rPr>
          <w:sz w:val="24"/>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2060812C" w14:textId="77777777" w:rsidR="00DF0B56" w:rsidRDefault="00DF0B56">
      <w:pPr>
        <w:pStyle w:val="BodyText"/>
        <w:rPr>
          <w:sz w:val="28"/>
        </w:rPr>
      </w:pPr>
    </w:p>
    <w:p w14:paraId="31484AA1" w14:textId="77777777" w:rsidR="00DF0B56" w:rsidRDefault="00DF0B56">
      <w:pPr>
        <w:pStyle w:val="BodyText"/>
        <w:spacing w:before="117"/>
        <w:rPr>
          <w:sz w:val="28"/>
        </w:rPr>
      </w:pPr>
    </w:p>
    <w:p w14:paraId="3D63CD91" w14:textId="77777777" w:rsidR="00DF0B56" w:rsidRDefault="00000000">
      <w:pPr>
        <w:pStyle w:val="Heading1"/>
        <w:ind w:right="1978" w:firstLine="0"/>
        <w:jc w:val="center"/>
      </w:pPr>
      <w:r>
        <w:rPr>
          <w:color w:val="000009"/>
          <w:spacing w:val="-2"/>
        </w:rPr>
        <w:t>ABSTRACT</w:t>
      </w:r>
    </w:p>
    <w:p w14:paraId="38D20DAA" w14:textId="77777777" w:rsidR="00DF0B56" w:rsidRDefault="00DF0B56">
      <w:pPr>
        <w:pStyle w:val="BodyText"/>
        <w:rPr>
          <w:b/>
          <w:sz w:val="28"/>
        </w:rPr>
      </w:pPr>
    </w:p>
    <w:p w14:paraId="6D63125D" w14:textId="77777777" w:rsidR="00DF0B56" w:rsidRDefault="00DF0B56">
      <w:pPr>
        <w:pStyle w:val="BodyText"/>
        <w:spacing w:line="360" w:lineRule="auto"/>
        <w:ind w:right="682"/>
        <w:jc w:val="both"/>
        <w:rPr>
          <w:lang w:val="en-IN"/>
        </w:rPr>
      </w:pPr>
    </w:p>
    <w:p w14:paraId="0CC4714D" w14:textId="3CE0CD0E" w:rsidR="00DF0B56" w:rsidRDefault="00000000">
      <w:pPr>
        <w:pStyle w:val="BodyText"/>
        <w:spacing w:line="360" w:lineRule="auto"/>
        <w:ind w:left="645" w:right="682"/>
        <w:jc w:val="both"/>
      </w:pPr>
      <w:r>
        <w:rPr>
          <w:lang w:val="en-IN"/>
        </w:rPr>
        <w:t xml:space="preserve">In recent years, the agricultural sector has faced significant challenges due to crop damage caused by wildlife intrusion and other threats. To address this issue, an innovative Smart Crop Protection System (SCPS) has been developed, leveraging modern technologies to safeguard farmlands effectively. The SCPS integrates various sensors, including PIR (Passive Infrared), smoke, and soil moisture sensors, along with ESP32 </w:t>
      </w:r>
      <w:r w:rsidR="009B1635">
        <w:rPr>
          <w:lang w:val="en-IN"/>
        </w:rPr>
        <w:t>M</w:t>
      </w:r>
      <w:r>
        <w:rPr>
          <w:lang w:val="en-IN"/>
        </w:rPr>
        <w:t>icrocontroller and GSM module for real-time monitoring and alerting. The system operates by detecting intruders or potential threats such as animals and fire outbreaks. Upon detection, it triggers alarms, sends SMS alerts to farmers, and provides vital information about soil moisture levels, crucial for crop health. Additionally, the use of renewable energy sources like solar power enhances the system's sustainability and makes it suitable for remote or off-grid agricultural locations. Through its adaptive and proactive approach, the SCPS offers farmers a reliable solution to mitigate crop losses, ensure farm security, and improve overall productivity in the agricultural sector.</w:t>
      </w:r>
      <w:r>
        <w:t xml:space="preserve"> </w:t>
      </w:r>
    </w:p>
    <w:p w14:paraId="673B3FA8" w14:textId="77777777" w:rsidR="00DF0B56" w:rsidRDefault="00DF0B56">
      <w:pPr>
        <w:spacing w:line="360" w:lineRule="auto"/>
        <w:jc w:val="both"/>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6C8A57E9" w14:textId="77777777" w:rsidR="00DF0B56" w:rsidRDefault="00DF0B56">
      <w:pPr>
        <w:pStyle w:val="BodyText"/>
        <w:spacing w:before="79"/>
        <w:rPr>
          <w:sz w:val="28"/>
        </w:rPr>
      </w:pPr>
    </w:p>
    <w:p w14:paraId="125B6AA7" w14:textId="77777777" w:rsidR="00DF0B56" w:rsidRDefault="00000000">
      <w:pPr>
        <w:ind w:right="456"/>
        <w:jc w:val="center"/>
        <w:rPr>
          <w:b/>
          <w:sz w:val="28"/>
        </w:rPr>
      </w:pPr>
      <w:bookmarkStart w:id="1" w:name="Chapter-01"/>
      <w:bookmarkEnd w:id="1"/>
      <w:r>
        <w:rPr>
          <w:b/>
          <w:color w:val="000009"/>
          <w:spacing w:val="-4"/>
          <w:sz w:val="28"/>
        </w:rPr>
        <w:t>Chapter-</w:t>
      </w:r>
      <w:r>
        <w:rPr>
          <w:b/>
          <w:color w:val="000009"/>
          <w:spacing w:val="-5"/>
          <w:sz w:val="28"/>
        </w:rPr>
        <w:t>01</w:t>
      </w:r>
    </w:p>
    <w:p w14:paraId="58173673" w14:textId="77777777" w:rsidR="00DF0B56" w:rsidRDefault="00DF0B56">
      <w:pPr>
        <w:pStyle w:val="BodyText"/>
        <w:spacing w:before="47"/>
        <w:rPr>
          <w:b/>
          <w:sz w:val="28"/>
        </w:rPr>
      </w:pPr>
    </w:p>
    <w:p w14:paraId="0D90B2F2" w14:textId="77777777" w:rsidR="00DF0B56" w:rsidRDefault="00000000">
      <w:pPr>
        <w:pStyle w:val="Heading1"/>
        <w:numPr>
          <w:ilvl w:val="0"/>
          <w:numId w:val="1"/>
        </w:numPr>
        <w:tabs>
          <w:tab w:val="left" w:pos="4058"/>
        </w:tabs>
        <w:ind w:left="4058" w:hanging="210"/>
        <w:jc w:val="left"/>
        <w:rPr>
          <w:color w:val="000009"/>
          <w:sz w:val="26"/>
        </w:rPr>
      </w:pPr>
      <w:bookmarkStart w:id="2" w:name="1.INTRODUCTION"/>
      <w:bookmarkEnd w:id="2"/>
      <w:r>
        <w:rPr>
          <w:color w:val="000009"/>
          <w:spacing w:val="-2"/>
        </w:rPr>
        <w:t>INTRODUCTION</w:t>
      </w:r>
    </w:p>
    <w:p w14:paraId="032DA73D" w14:textId="77777777" w:rsidR="00DF0B56" w:rsidRDefault="00DF0B56">
      <w:pPr>
        <w:pStyle w:val="BodyText"/>
        <w:rPr>
          <w:b/>
          <w:sz w:val="28"/>
        </w:rPr>
      </w:pPr>
    </w:p>
    <w:p w14:paraId="097580EB" w14:textId="77777777" w:rsidR="00DF0B56" w:rsidRDefault="00DF0B56">
      <w:pPr>
        <w:pStyle w:val="BodyText"/>
        <w:spacing w:before="81"/>
        <w:rPr>
          <w:b/>
          <w:sz w:val="28"/>
        </w:rPr>
      </w:pPr>
    </w:p>
    <w:p w14:paraId="7BDF5BDC" w14:textId="17275A05" w:rsidR="00DF0B56" w:rsidRDefault="00000000">
      <w:pPr>
        <w:pStyle w:val="Heading2"/>
        <w:numPr>
          <w:ilvl w:val="1"/>
          <w:numId w:val="1"/>
        </w:numPr>
        <w:tabs>
          <w:tab w:val="left" w:pos="1062"/>
        </w:tabs>
        <w:ind w:left="1062" w:hanging="422"/>
        <w:jc w:val="both"/>
        <w:rPr>
          <w:color w:val="000009"/>
        </w:rPr>
      </w:pPr>
      <w:r>
        <w:rPr>
          <w:color w:val="000009"/>
        </w:rPr>
        <w:t>Introduction</w:t>
      </w:r>
      <w:r>
        <w:rPr>
          <w:color w:val="000009"/>
          <w:spacing w:val="-10"/>
        </w:rPr>
        <w:t xml:space="preserve"> </w:t>
      </w:r>
      <w:r>
        <w:rPr>
          <w:color w:val="000009"/>
        </w:rPr>
        <w:t>to</w:t>
      </w:r>
      <w:r>
        <w:rPr>
          <w:color w:val="000009"/>
          <w:spacing w:val="-11"/>
        </w:rPr>
        <w:t xml:space="preserve"> </w:t>
      </w:r>
      <w:r>
        <w:rPr>
          <w:color w:val="000009"/>
        </w:rPr>
        <w:t>project</w:t>
      </w:r>
      <w:r>
        <w:rPr>
          <w:color w:val="000009"/>
          <w:spacing w:val="-10"/>
        </w:rPr>
        <w:t>:</w:t>
      </w:r>
    </w:p>
    <w:p w14:paraId="42D4095D" w14:textId="77777777" w:rsidR="00DF0B56" w:rsidRDefault="00000000">
      <w:pPr>
        <w:pStyle w:val="BodyText"/>
        <w:spacing w:before="176" w:line="360" w:lineRule="auto"/>
        <w:ind w:left="645" w:right="685" w:firstLineChars="50" w:firstLine="120"/>
        <w:jc w:val="both"/>
      </w:pPr>
      <w:r>
        <w:rPr>
          <w:lang w:val="en-IN"/>
        </w:rPr>
        <w:t>India is an agricultural land. Farming has unendingly been India's most critical economical sector. While the greater part of India's population is indulged into farming, the farmers still experience numerous issues. Accordingly, interruption of creatures in local locations is being raised step by step which is influencing the human existence, property that makes struggle among human and creatures. Agriculture is the foundation of the economy, nevertheless, would bring about gigantic harvest misfortune due to creature interruption in agricultural land. Elephants and other creatures entering into people’s place of residence has bought adverse consequence in different ways, for example, crop annihilation, harm to food stores, water supply, homes and other properties, injury and human demise. Struggle between human creatures may likewise be a difficult issue where huge amounts of cash are squandered and life is in danger. Farmers in India have been confronting genuine dangers from natural calamity, bugs and harm by creatures prompting lower yields. Conventional techniques trailed by farmers aren't much viable and it's not achievable to recruit monitors to focus an eye on the yields and prevent nature creatures. Consequently, this zone is to be checked consistently to forestall section of this sort of creatures or the other undesirable.</w:t>
      </w:r>
      <w:r>
        <w:t xml:space="preserve"> </w:t>
      </w:r>
    </w:p>
    <w:p w14:paraId="5B78087B" w14:textId="77777777" w:rsidR="00DF0B56" w:rsidRDefault="00DF0B56">
      <w:pPr>
        <w:pStyle w:val="BodyText"/>
        <w:spacing w:before="243"/>
      </w:pPr>
    </w:p>
    <w:p w14:paraId="26EA2C67" w14:textId="5BB533AD" w:rsidR="00DF0B56" w:rsidRDefault="00000000">
      <w:pPr>
        <w:ind w:left="645"/>
        <w:rPr>
          <w:b/>
          <w:sz w:val="24"/>
        </w:rPr>
      </w:pPr>
      <w:bookmarkStart w:id="3" w:name="SUPPORTSYSTEM"/>
      <w:bookmarkEnd w:id="3"/>
      <w:r>
        <w:rPr>
          <w:b/>
          <w:color w:val="444444"/>
          <w:spacing w:val="-2"/>
          <w:sz w:val="24"/>
        </w:rPr>
        <w:t>SUPPORT</w:t>
      </w:r>
      <w:r w:rsidR="009B1635">
        <w:rPr>
          <w:b/>
          <w:color w:val="444444"/>
          <w:spacing w:val="-2"/>
          <w:sz w:val="24"/>
        </w:rPr>
        <w:t xml:space="preserve"> </w:t>
      </w:r>
      <w:r>
        <w:rPr>
          <w:b/>
          <w:color w:val="444444"/>
          <w:spacing w:val="-2"/>
          <w:sz w:val="24"/>
        </w:rPr>
        <w:t>SYSTEM</w:t>
      </w:r>
    </w:p>
    <w:p w14:paraId="00B63D78" w14:textId="77777777" w:rsidR="00DF0B56" w:rsidRDefault="00DF0B56">
      <w:pPr>
        <w:pStyle w:val="BodyText"/>
        <w:spacing w:before="34"/>
        <w:rPr>
          <w:b/>
        </w:rPr>
      </w:pPr>
    </w:p>
    <w:p w14:paraId="6A60D419" w14:textId="77777777" w:rsidR="00DF0B56" w:rsidRDefault="00000000">
      <w:pPr>
        <w:pStyle w:val="BodyText"/>
        <w:spacing w:line="360" w:lineRule="auto"/>
        <w:ind w:left="645" w:right="702"/>
        <w:jc w:val="both"/>
      </w:pPr>
      <w:r>
        <w:t>The support system helps with the effective and proper obstacle detection around gadget which covert the large area of detection.</w:t>
      </w:r>
    </w:p>
    <w:p w14:paraId="1FB5A312" w14:textId="77777777" w:rsidR="00DF0B56" w:rsidRDefault="00000000">
      <w:pPr>
        <w:pStyle w:val="BodyText"/>
        <w:spacing w:line="274" w:lineRule="exact"/>
        <w:ind w:left="645"/>
        <w:jc w:val="both"/>
        <w:rPr>
          <w:spacing w:val="-2"/>
        </w:rPr>
      </w:pPr>
      <w:r>
        <w:t>There</w:t>
      </w:r>
      <w:r>
        <w:rPr>
          <w:spacing w:val="-5"/>
        </w:rPr>
        <w:t xml:space="preserve"> </w:t>
      </w:r>
      <w:r>
        <w:t>are</w:t>
      </w:r>
      <w:r>
        <w:rPr>
          <w:spacing w:val="-3"/>
        </w:rPr>
        <w:t xml:space="preserve"> </w:t>
      </w:r>
      <w:r>
        <w:t>various</w:t>
      </w:r>
      <w:r>
        <w:rPr>
          <w:spacing w:val="-3"/>
        </w:rPr>
        <w:t xml:space="preserve"> </w:t>
      </w:r>
      <w:r>
        <w:t>components</w:t>
      </w:r>
      <w:r>
        <w:rPr>
          <w:spacing w:val="-3"/>
        </w:rPr>
        <w:t xml:space="preserve"> </w:t>
      </w:r>
      <w:r>
        <w:t>which</w:t>
      </w:r>
      <w:r>
        <w:rPr>
          <w:spacing w:val="-2"/>
        </w:rPr>
        <w:t xml:space="preserve"> </w:t>
      </w:r>
      <w:r>
        <w:t>helps</w:t>
      </w:r>
      <w:r>
        <w:rPr>
          <w:spacing w:val="-3"/>
        </w:rPr>
        <w:t xml:space="preserve"> </w:t>
      </w:r>
      <w:r>
        <w:t>to</w:t>
      </w:r>
      <w:r>
        <w:rPr>
          <w:spacing w:val="-2"/>
        </w:rPr>
        <w:t xml:space="preserve"> </w:t>
      </w:r>
      <w:r>
        <w:t>make</w:t>
      </w:r>
      <w:r>
        <w:rPr>
          <w:spacing w:val="2"/>
        </w:rPr>
        <w:t xml:space="preserve"> </w:t>
      </w:r>
      <w:r>
        <w:t>it</w:t>
      </w:r>
      <w:r>
        <w:rPr>
          <w:spacing w:val="4"/>
        </w:rPr>
        <w:t xml:space="preserve"> </w:t>
      </w:r>
      <w:r>
        <w:rPr>
          <w:spacing w:val="-2"/>
        </w:rPr>
        <w:t>complete.</w:t>
      </w:r>
    </w:p>
    <w:p w14:paraId="54A0B56B" w14:textId="77777777" w:rsidR="00DF0B56" w:rsidRDefault="00DF0B56">
      <w:pPr>
        <w:pStyle w:val="BodyText"/>
        <w:spacing w:before="48"/>
      </w:pPr>
    </w:p>
    <w:p w14:paraId="345CA61C" w14:textId="77777777" w:rsidR="00DF0B56" w:rsidRDefault="00000000">
      <w:pPr>
        <w:pStyle w:val="ListParagraph"/>
        <w:numPr>
          <w:ilvl w:val="0"/>
          <w:numId w:val="2"/>
        </w:numPr>
        <w:tabs>
          <w:tab w:val="left" w:pos="884"/>
        </w:tabs>
        <w:ind w:left="884" w:hanging="244"/>
        <w:jc w:val="both"/>
        <w:rPr>
          <w:sz w:val="24"/>
        </w:rPr>
      </w:pPr>
      <w:r>
        <w:rPr>
          <w:sz w:val="24"/>
          <w:lang w:val="en-IN"/>
        </w:rPr>
        <w:t>Micro-controller ESP32</w:t>
      </w:r>
    </w:p>
    <w:p w14:paraId="615D4AA6" w14:textId="77777777" w:rsidR="00DF0B56" w:rsidRDefault="00DF0B56">
      <w:pPr>
        <w:pStyle w:val="BodyText"/>
        <w:spacing w:before="48"/>
      </w:pPr>
    </w:p>
    <w:p w14:paraId="5305B146" w14:textId="77777777" w:rsidR="00DF0B56" w:rsidRDefault="00000000">
      <w:pPr>
        <w:pStyle w:val="ListParagraph"/>
        <w:numPr>
          <w:ilvl w:val="0"/>
          <w:numId w:val="2"/>
        </w:numPr>
        <w:tabs>
          <w:tab w:val="left" w:pos="884"/>
        </w:tabs>
        <w:ind w:left="884" w:hanging="244"/>
        <w:jc w:val="both"/>
        <w:rPr>
          <w:sz w:val="24"/>
        </w:rPr>
      </w:pPr>
      <w:r>
        <w:rPr>
          <w:sz w:val="24"/>
          <w:lang w:val="en-IN"/>
        </w:rPr>
        <w:t>PIR Sensor</w:t>
      </w:r>
    </w:p>
    <w:p w14:paraId="1C6EA4A5" w14:textId="77777777" w:rsidR="00DF0B56" w:rsidRDefault="00DF0B56">
      <w:pPr>
        <w:pStyle w:val="BodyText"/>
        <w:spacing w:before="48"/>
      </w:pPr>
    </w:p>
    <w:p w14:paraId="5BAF1C17" w14:textId="77777777" w:rsidR="00DF0B56" w:rsidRDefault="00000000">
      <w:pPr>
        <w:pStyle w:val="ListParagraph"/>
        <w:numPr>
          <w:ilvl w:val="0"/>
          <w:numId w:val="2"/>
        </w:numPr>
        <w:tabs>
          <w:tab w:val="left" w:pos="884"/>
        </w:tabs>
        <w:ind w:left="884" w:hanging="244"/>
        <w:jc w:val="both"/>
        <w:rPr>
          <w:sz w:val="24"/>
        </w:rPr>
      </w:pPr>
      <w:r>
        <w:rPr>
          <w:sz w:val="24"/>
          <w:lang w:val="en-IN"/>
        </w:rPr>
        <w:t>Buzzer</w:t>
      </w:r>
    </w:p>
    <w:p w14:paraId="67D58980" w14:textId="77777777" w:rsidR="00DF0B56" w:rsidRDefault="00DF0B56">
      <w:pPr>
        <w:pStyle w:val="ListParagraph"/>
        <w:tabs>
          <w:tab w:val="left" w:pos="884"/>
        </w:tabs>
        <w:ind w:left="640" w:firstLine="0"/>
        <w:jc w:val="both"/>
        <w:rPr>
          <w:sz w:val="24"/>
        </w:rPr>
      </w:pPr>
    </w:p>
    <w:p w14:paraId="0608E9F7" w14:textId="3CEBB3B9" w:rsidR="00DF0B56" w:rsidRDefault="00000000">
      <w:pPr>
        <w:pStyle w:val="ListParagraph"/>
        <w:numPr>
          <w:ilvl w:val="0"/>
          <w:numId w:val="2"/>
        </w:numPr>
        <w:tabs>
          <w:tab w:val="left" w:pos="884"/>
        </w:tabs>
        <w:ind w:left="884" w:hanging="244"/>
        <w:jc w:val="both"/>
        <w:rPr>
          <w:sz w:val="24"/>
        </w:rPr>
      </w:pPr>
      <w:r>
        <w:rPr>
          <w:sz w:val="24"/>
          <w:lang w:val="en-IN"/>
        </w:rPr>
        <w:t>GSM mod</w:t>
      </w:r>
      <w:r w:rsidR="009B1635">
        <w:rPr>
          <w:sz w:val="24"/>
          <w:lang w:val="en-IN"/>
        </w:rPr>
        <w:t>ule</w:t>
      </w:r>
    </w:p>
    <w:p w14:paraId="1F0462E1" w14:textId="77777777" w:rsidR="00DF0B56" w:rsidRDefault="00DF0B56">
      <w:pPr>
        <w:pStyle w:val="ListParagraph"/>
        <w:tabs>
          <w:tab w:val="left" w:pos="884"/>
        </w:tabs>
        <w:ind w:left="640" w:firstLine="0"/>
        <w:jc w:val="both"/>
        <w:rPr>
          <w:sz w:val="24"/>
        </w:rPr>
      </w:pPr>
    </w:p>
    <w:p w14:paraId="0652036B" w14:textId="0B3DA2AB" w:rsidR="00DF0B56" w:rsidRDefault="00000000">
      <w:pPr>
        <w:pStyle w:val="ListParagraph"/>
        <w:numPr>
          <w:ilvl w:val="0"/>
          <w:numId w:val="2"/>
        </w:numPr>
        <w:tabs>
          <w:tab w:val="left" w:pos="884"/>
        </w:tabs>
        <w:ind w:left="884" w:hanging="244"/>
        <w:jc w:val="both"/>
        <w:rPr>
          <w:sz w:val="24"/>
          <w:lang w:val="en-IN"/>
        </w:rPr>
      </w:pPr>
      <w:r>
        <w:rPr>
          <w:sz w:val="24"/>
          <w:lang w:val="en-IN"/>
        </w:rPr>
        <w:t>LCD</w:t>
      </w:r>
      <w:r w:rsidR="009B1635">
        <w:rPr>
          <w:sz w:val="24"/>
          <w:lang w:val="en-IN"/>
        </w:rPr>
        <w:t xml:space="preserve"> I2C</w:t>
      </w:r>
      <w:r>
        <w:rPr>
          <w:sz w:val="24"/>
          <w:lang w:val="en-IN"/>
        </w:rPr>
        <w:t xml:space="preserve"> Panel</w:t>
      </w:r>
    </w:p>
    <w:p w14:paraId="5FE6B4FF" w14:textId="77777777" w:rsidR="009B1635" w:rsidRPr="009B1635" w:rsidRDefault="009B1635" w:rsidP="009B1635">
      <w:pPr>
        <w:pStyle w:val="ListParagraph"/>
        <w:rPr>
          <w:sz w:val="24"/>
          <w:lang w:val="en-IN"/>
        </w:rPr>
      </w:pPr>
    </w:p>
    <w:p w14:paraId="75CAA6B9" w14:textId="77777777" w:rsidR="00DF0B56" w:rsidRDefault="009B1635" w:rsidP="00083ED6">
      <w:pPr>
        <w:pStyle w:val="ListParagraph"/>
        <w:numPr>
          <w:ilvl w:val="0"/>
          <w:numId w:val="2"/>
        </w:numPr>
        <w:tabs>
          <w:tab w:val="left" w:pos="884"/>
        </w:tabs>
        <w:ind w:left="884" w:hanging="244"/>
        <w:jc w:val="both"/>
        <w:rPr>
          <w:sz w:val="24"/>
          <w:lang w:val="en-IN"/>
        </w:rPr>
      </w:pPr>
      <w:r>
        <w:rPr>
          <w:sz w:val="24"/>
          <w:lang w:val="en-IN"/>
        </w:rPr>
        <w:t>Power Supply</w:t>
      </w:r>
    </w:p>
    <w:p w14:paraId="19375EC7" w14:textId="77777777" w:rsidR="00083ED6" w:rsidRDefault="00083ED6" w:rsidP="00083ED6">
      <w:pPr>
        <w:tabs>
          <w:tab w:val="left" w:pos="884"/>
        </w:tabs>
        <w:jc w:val="both"/>
        <w:rPr>
          <w:sz w:val="24"/>
          <w:lang w:val="en-IN"/>
        </w:rPr>
      </w:pPr>
    </w:p>
    <w:p w14:paraId="7A8352AE" w14:textId="1A41BED5" w:rsidR="00083ED6" w:rsidRPr="00083ED6" w:rsidRDefault="00083ED6" w:rsidP="00083ED6">
      <w:pPr>
        <w:tabs>
          <w:tab w:val="left" w:pos="884"/>
        </w:tabs>
        <w:jc w:val="both"/>
        <w:rPr>
          <w:sz w:val="24"/>
          <w:lang w:val="en-IN"/>
        </w:rPr>
        <w:sectPr w:rsidR="00083ED6" w:rsidRPr="00083ED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6DB336E8" w14:textId="77777777" w:rsidR="00DF0B56" w:rsidRDefault="00DF0B56">
      <w:pPr>
        <w:pStyle w:val="BodyText"/>
        <w:spacing w:before="246"/>
      </w:pPr>
    </w:p>
    <w:p w14:paraId="0F4E5DC4" w14:textId="77777777" w:rsidR="00DF0B56" w:rsidRDefault="00000000">
      <w:pPr>
        <w:pStyle w:val="ListParagraph"/>
        <w:numPr>
          <w:ilvl w:val="0"/>
          <w:numId w:val="3"/>
        </w:numPr>
        <w:tabs>
          <w:tab w:val="left" w:pos="942"/>
        </w:tabs>
        <w:spacing w:before="1"/>
        <w:ind w:hanging="302"/>
        <w:rPr>
          <w:b/>
          <w:sz w:val="24"/>
        </w:rPr>
      </w:pPr>
      <w:bookmarkStart w:id="4" w:name="1._Arduino_Uno"/>
      <w:bookmarkEnd w:id="4"/>
      <w:r>
        <w:rPr>
          <w:b/>
          <w:sz w:val="24"/>
          <w:lang w:val="en-IN"/>
        </w:rPr>
        <w:t xml:space="preserve">Micro-controller ESP32 </w:t>
      </w:r>
    </w:p>
    <w:p w14:paraId="4C6FE8DE" w14:textId="77777777" w:rsidR="00DF0B56" w:rsidRDefault="00000000">
      <w:pPr>
        <w:pStyle w:val="BodyText"/>
        <w:spacing w:before="8"/>
        <w:rPr>
          <w:b/>
          <w:sz w:val="12"/>
          <w:lang w:val="en-IN"/>
        </w:rPr>
      </w:pPr>
      <w:r>
        <w:rPr>
          <w:b/>
          <w:sz w:val="12"/>
          <w:lang w:val="en-IN"/>
        </w:rPr>
        <w:t xml:space="preserve">                                                                                                             </w:t>
      </w:r>
      <w:r>
        <w:rPr>
          <w:b/>
          <w:noProof/>
          <w:sz w:val="12"/>
          <w:lang w:val="en-IN"/>
        </w:rPr>
        <w:drawing>
          <wp:inline distT="0" distB="0" distL="114300" distR="114300" wp14:anchorId="78EA4EB7" wp14:editId="4FDABC5A">
            <wp:extent cx="2247265" cy="1661795"/>
            <wp:effectExtent l="0" t="0" r="8255" b="14605"/>
            <wp:docPr id="39" name="Picture 39" descr="es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esp 32"/>
                    <pic:cNvPicPr>
                      <a:picLocks noChangeAspect="1"/>
                    </pic:cNvPicPr>
                  </pic:nvPicPr>
                  <pic:blipFill>
                    <a:blip r:embed="rId13"/>
                    <a:stretch>
                      <a:fillRect/>
                    </a:stretch>
                  </pic:blipFill>
                  <pic:spPr>
                    <a:xfrm>
                      <a:off x="0" y="0"/>
                      <a:ext cx="2247265" cy="1661795"/>
                    </a:xfrm>
                    <a:prstGeom prst="rect">
                      <a:avLst/>
                    </a:prstGeom>
                  </pic:spPr>
                </pic:pic>
              </a:graphicData>
            </a:graphic>
          </wp:inline>
        </w:drawing>
      </w:r>
    </w:p>
    <w:p w14:paraId="7C455D1E" w14:textId="77777777" w:rsidR="00DF0B56" w:rsidRDefault="00DF0B56">
      <w:pPr>
        <w:pStyle w:val="BodyText"/>
        <w:rPr>
          <w:b/>
        </w:rPr>
      </w:pPr>
    </w:p>
    <w:p w14:paraId="34DD99C3" w14:textId="0E353EB9" w:rsidR="00DF0B56" w:rsidRPr="009B1635" w:rsidRDefault="00000000" w:rsidP="009B1635">
      <w:pPr>
        <w:spacing w:before="246"/>
        <w:ind w:left="2880" w:right="1978" w:firstLine="720"/>
        <w:jc w:val="both"/>
        <w:rPr>
          <w:b/>
          <w:sz w:val="24"/>
          <w:lang w:val="en-IN"/>
        </w:rPr>
      </w:pPr>
      <w:r>
        <w:rPr>
          <w:b/>
          <w:sz w:val="24"/>
        </w:rPr>
        <w:t>Figure</w:t>
      </w:r>
      <w:r>
        <w:rPr>
          <w:b/>
          <w:sz w:val="24"/>
          <w:lang w:val="en-IN"/>
        </w:rPr>
        <w:t>1</w:t>
      </w:r>
      <w:r>
        <w:rPr>
          <w:b/>
          <w:sz w:val="24"/>
        </w:rPr>
        <w:t>:</w:t>
      </w:r>
      <w:r>
        <w:rPr>
          <w:b/>
          <w:spacing w:val="-3"/>
          <w:sz w:val="24"/>
        </w:rPr>
        <w:t xml:space="preserve"> </w:t>
      </w:r>
      <w:r>
        <w:rPr>
          <w:b/>
          <w:spacing w:val="-3"/>
          <w:sz w:val="24"/>
          <w:lang w:val="en-IN"/>
        </w:rPr>
        <w:t>Micro-controller ESP32</w:t>
      </w:r>
    </w:p>
    <w:p w14:paraId="34609A91"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 xml:space="preserve">The ESP32 is a powerful microcontroller module developed by </w:t>
      </w:r>
      <w:proofErr w:type="spellStart"/>
      <w:r>
        <w:rPr>
          <w:sz w:val="24"/>
        </w:rPr>
        <w:t>Espressif</w:t>
      </w:r>
      <w:proofErr w:type="spellEnd"/>
      <w:r>
        <w:rPr>
          <w:sz w:val="24"/>
        </w:rPr>
        <w:t xml:space="preserve"> Systems</w:t>
      </w:r>
      <w:r>
        <w:rPr>
          <w:sz w:val="24"/>
          <w:lang w:val="en-IN"/>
        </w:rPr>
        <w:t>.</w:t>
      </w:r>
    </w:p>
    <w:p w14:paraId="79168683"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Microcontroller: Dual-core Xtensa LX6 microprocessor, running at up to 240 MHz</w:t>
      </w:r>
      <w:r>
        <w:rPr>
          <w:sz w:val="24"/>
          <w:lang w:val="en-IN"/>
        </w:rPr>
        <w:t xml:space="preserve"> </w:t>
      </w:r>
    </w:p>
    <w:p w14:paraId="7033479F" w14:textId="77777777" w:rsidR="00DF0B56" w:rsidRDefault="00000000">
      <w:pPr>
        <w:pStyle w:val="ListParagraph"/>
        <w:numPr>
          <w:ilvl w:val="0"/>
          <w:numId w:val="4"/>
        </w:numPr>
        <w:tabs>
          <w:tab w:val="left" w:pos="683"/>
        </w:tabs>
        <w:spacing w:before="227" w:line="480" w:lineRule="auto"/>
        <w:ind w:right="696"/>
        <w:jc w:val="both"/>
        <w:rPr>
          <w:sz w:val="24"/>
        </w:rPr>
      </w:pPr>
      <w:r>
        <w:rPr>
          <w:sz w:val="24"/>
          <w:lang w:val="en-IN"/>
        </w:rPr>
        <w:t xml:space="preserve"> </w:t>
      </w:r>
      <w:r>
        <w:rPr>
          <w:sz w:val="24"/>
        </w:rPr>
        <w:t>Wireless Connectivity:</w:t>
      </w:r>
    </w:p>
    <w:p w14:paraId="7A4F9EA9" w14:textId="77777777" w:rsidR="00DF0B56" w:rsidRDefault="00000000">
      <w:pPr>
        <w:pStyle w:val="ListParagraph"/>
        <w:tabs>
          <w:tab w:val="left" w:pos="683"/>
        </w:tabs>
        <w:spacing w:before="227" w:line="480" w:lineRule="auto"/>
        <w:ind w:left="0" w:right="696" w:firstLineChars="300" w:firstLine="720"/>
        <w:jc w:val="both"/>
        <w:rPr>
          <w:sz w:val="24"/>
        </w:rPr>
      </w:pPr>
      <w:r>
        <w:rPr>
          <w:sz w:val="24"/>
        </w:rPr>
        <w:t>Wi-Fi: 802.11 b/g/n (2.4 GHz) and 802.11 n/</w:t>
      </w:r>
      <w:proofErr w:type="spellStart"/>
      <w:r>
        <w:rPr>
          <w:sz w:val="24"/>
        </w:rPr>
        <w:t>ac</w:t>
      </w:r>
      <w:proofErr w:type="spellEnd"/>
      <w:r>
        <w:rPr>
          <w:sz w:val="24"/>
        </w:rPr>
        <w:t>/ax (5 GHz)</w:t>
      </w:r>
    </w:p>
    <w:p w14:paraId="5B86BBFE" w14:textId="77777777" w:rsidR="00DF0B56" w:rsidRDefault="00000000">
      <w:pPr>
        <w:pStyle w:val="ListParagraph"/>
        <w:tabs>
          <w:tab w:val="left" w:pos="683"/>
        </w:tabs>
        <w:spacing w:before="227" w:line="480" w:lineRule="auto"/>
        <w:ind w:left="0" w:right="696" w:firstLineChars="300" w:firstLine="720"/>
        <w:jc w:val="both"/>
        <w:rPr>
          <w:sz w:val="24"/>
          <w:lang w:val="en-IN"/>
        </w:rPr>
      </w:pPr>
      <w:r>
        <w:rPr>
          <w:sz w:val="24"/>
        </w:rPr>
        <w:t>Bluetooth: Bluetooth v4.2 BR/EDR and BLE (Bluetooth Low Energy</w:t>
      </w:r>
      <w:r>
        <w:rPr>
          <w:sz w:val="24"/>
          <w:lang w:val="en-IN"/>
        </w:rPr>
        <w:t>)</w:t>
      </w:r>
    </w:p>
    <w:p w14:paraId="5AE6F030"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Memory:</w:t>
      </w:r>
    </w:p>
    <w:p w14:paraId="6899575F" w14:textId="77777777" w:rsidR="00DF0B56" w:rsidRDefault="00000000">
      <w:pPr>
        <w:pStyle w:val="ListParagraph"/>
        <w:tabs>
          <w:tab w:val="left" w:pos="683"/>
        </w:tabs>
        <w:spacing w:before="227" w:line="480" w:lineRule="auto"/>
        <w:ind w:left="0" w:right="696" w:firstLineChars="400" w:firstLine="960"/>
        <w:jc w:val="both"/>
        <w:rPr>
          <w:sz w:val="24"/>
        </w:rPr>
      </w:pPr>
      <w:r>
        <w:rPr>
          <w:sz w:val="24"/>
        </w:rPr>
        <w:t>RAM: Up to 520 KB SRAM</w:t>
      </w:r>
    </w:p>
    <w:p w14:paraId="5DB9D3F7" w14:textId="77777777" w:rsidR="00DF0B56" w:rsidRDefault="00000000">
      <w:pPr>
        <w:pStyle w:val="ListParagraph"/>
        <w:tabs>
          <w:tab w:val="left" w:pos="683"/>
        </w:tabs>
        <w:spacing w:before="227" w:line="480" w:lineRule="auto"/>
        <w:ind w:left="0" w:right="696" w:firstLineChars="400" w:firstLine="960"/>
        <w:jc w:val="both"/>
        <w:rPr>
          <w:sz w:val="24"/>
        </w:rPr>
      </w:pPr>
      <w:r>
        <w:rPr>
          <w:sz w:val="24"/>
        </w:rPr>
        <w:t>Flash Memory: Up to 16 MB</w:t>
      </w:r>
    </w:p>
    <w:p w14:paraId="3D059F9E"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GPIO (General Purpose Input/Output): Multiple GPIO pins for interfacing with sensors, actuators, and peripherals</w:t>
      </w:r>
    </w:p>
    <w:p w14:paraId="1BC95807"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Analog-to-Digital Converter (ADC): 12-bit SAR ADCs with up to 18 channels</w:t>
      </w:r>
    </w:p>
    <w:p w14:paraId="1642C00A"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Peripheral Interfaces:</w:t>
      </w:r>
    </w:p>
    <w:p w14:paraId="19CDFBA7" w14:textId="59FE5CA6" w:rsidR="00DF0B56" w:rsidRDefault="00000000">
      <w:pPr>
        <w:pStyle w:val="ListParagraph"/>
        <w:tabs>
          <w:tab w:val="left" w:pos="683"/>
        </w:tabs>
        <w:spacing w:before="227" w:line="480" w:lineRule="auto"/>
        <w:ind w:left="0" w:right="696" w:firstLineChars="950" w:firstLine="2280"/>
        <w:jc w:val="both"/>
        <w:rPr>
          <w:sz w:val="24"/>
        </w:rPr>
      </w:pPr>
      <w:r>
        <w:rPr>
          <w:sz w:val="24"/>
        </w:rPr>
        <w:t>SPI, I2C, I2S, UART, PWM</w:t>
      </w:r>
      <w:r>
        <w:rPr>
          <w:sz w:val="24"/>
          <w:lang w:val="en-IN"/>
        </w:rPr>
        <w:t xml:space="preserve">: </w:t>
      </w:r>
      <w:r>
        <w:rPr>
          <w:sz w:val="24"/>
        </w:rPr>
        <w:t>SD/MMC card interface</w:t>
      </w:r>
    </w:p>
    <w:p w14:paraId="6E567596" w14:textId="77777777" w:rsidR="00083ED6" w:rsidRDefault="00083ED6" w:rsidP="00083ED6">
      <w:pPr>
        <w:pStyle w:val="ListParagraph"/>
        <w:tabs>
          <w:tab w:val="left" w:pos="683"/>
        </w:tabs>
        <w:spacing w:before="227" w:line="480" w:lineRule="auto"/>
        <w:ind w:left="683" w:right="696" w:firstLine="0"/>
        <w:jc w:val="both"/>
        <w:rPr>
          <w:sz w:val="24"/>
        </w:rPr>
      </w:pPr>
    </w:p>
    <w:p w14:paraId="0E3BFC1B" w14:textId="4F96FC36" w:rsidR="00DF0B56" w:rsidRDefault="00000000">
      <w:pPr>
        <w:pStyle w:val="ListParagraph"/>
        <w:numPr>
          <w:ilvl w:val="0"/>
          <w:numId w:val="4"/>
        </w:numPr>
        <w:tabs>
          <w:tab w:val="left" w:pos="683"/>
        </w:tabs>
        <w:spacing w:before="227" w:line="480" w:lineRule="auto"/>
        <w:ind w:right="696"/>
        <w:jc w:val="both"/>
        <w:rPr>
          <w:sz w:val="24"/>
        </w:rPr>
      </w:pPr>
      <w:r>
        <w:rPr>
          <w:sz w:val="24"/>
        </w:rPr>
        <w:lastRenderedPageBreak/>
        <w:t>Security Features:</w:t>
      </w:r>
    </w:p>
    <w:p w14:paraId="2E434165" w14:textId="77777777" w:rsidR="00DF0B56" w:rsidRDefault="00000000">
      <w:pPr>
        <w:pStyle w:val="ListParagraph"/>
        <w:tabs>
          <w:tab w:val="left" w:pos="683"/>
        </w:tabs>
        <w:spacing w:before="227" w:line="480" w:lineRule="auto"/>
        <w:ind w:left="0" w:right="696" w:firstLineChars="400" w:firstLine="960"/>
        <w:jc w:val="both"/>
        <w:rPr>
          <w:sz w:val="24"/>
        </w:rPr>
      </w:pPr>
      <w:r>
        <w:rPr>
          <w:sz w:val="24"/>
        </w:rPr>
        <w:t>Hardware-accelerated AES encryption/decryption</w:t>
      </w:r>
    </w:p>
    <w:p w14:paraId="65309243" w14:textId="77777777" w:rsidR="00DF0B56" w:rsidRDefault="00000000">
      <w:pPr>
        <w:pStyle w:val="ListParagraph"/>
        <w:tabs>
          <w:tab w:val="left" w:pos="683"/>
        </w:tabs>
        <w:spacing w:before="227" w:line="480" w:lineRule="auto"/>
        <w:ind w:left="0" w:right="696" w:firstLineChars="450" w:firstLine="1080"/>
        <w:jc w:val="both"/>
        <w:rPr>
          <w:sz w:val="24"/>
        </w:rPr>
      </w:pPr>
      <w:r>
        <w:rPr>
          <w:sz w:val="24"/>
        </w:rPr>
        <w:t>Secure boot and flash encryption</w:t>
      </w:r>
    </w:p>
    <w:p w14:paraId="1367F4A0"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Operating Voltage: 2.2V to 3.6V</w:t>
      </w:r>
    </w:p>
    <w:p w14:paraId="16206143"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Operating Temperature: -40°C to +125°C</w:t>
      </w:r>
    </w:p>
    <w:p w14:paraId="73401796"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Power Consumption:</w:t>
      </w:r>
    </w:p>
    <w:p w14:paraId="7CD5C3EF" w14:textId="77777777" w:rsidR="00DF0B56" w:rsidRDefault="00000000">
      <w:pPr>
        <w:pStyle w:val="ListParagraph"/>
        <w:tabs>
          <w:tab w:val="left" w:pos="683"/>
        </w:tabs>
        <w:spacing w:before="227" w:line="480" w:lineRule="auto"/>
        <w:ind w:left="0" w:right="696" w:firstLineChars="350" w:firstLine="840"/>
        <w:jc w:val="both"/>
        <w:rPr>
          <w:sz w:val="24"/>
        </w:rPr>
      </w:pPr>
      <w:r>
        <w:rPr>
          <w:sz w:val="24"/>
        </w:rPr>
        <w:t>Low-power modes for battery-operated applications</w:t>
      </w:r>
    </w:p>
    <w:p w14:paraId="2FCA9E23"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Form Factor: Various development boards and modules are available, with different form factors and pin configurations.</w:t>
      </w:r>
    </w:p>
    <w:p w14:paraId="0B21775D"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Development Environment: Support for multiple development frameworks and programming languages, including Arduino IDE, MicroPython, ESP-IDF (</w:t>
      </w:r>
      <w:proofErr w:type="spellStart"/>
      <w:r>
        <w:rPr>
          <w:sz w:val="24"/>
        </w:rPr>
        <w:t>Espressif</w:t>
      </w:r>
      <w:proofErr w:type="spellEnd"/>
      <w:r>
        <w:rPr>
          <w:sz w:val="24"/>
        </w:rPr>
        <w:t xml:space="preserve"> IoT Development Framework), and others.</w:t>
      </w:r>
    </w:p>
    <w:p w14:paraId="1DECEBAD" w14:textId="77777777" w:rsidR="00DF0B56" w:rsidRDefault="00000000">
      <w:pPr>
        <w:pStyle w:val="ListParagraph"/>
        <w:numPr>
          <w:ilvl w:val="0"/>
          <w:numId w:val="4"/>
        </w:numPr>
        <w:tabs>
          <w:tab w:val="left" w:pos="683"/>
        </w:tabs>
        <w:spacing w:before="227" w:line="480" w:lineRule="auto"/>
        <w:ind w:right="696"/>
        <w:jc w:val="both"/>
        <w:rPr>
          <w:sz w:val="24"/>
        </w:rPr>
      </w:pPr>
      <w:r>
        <w:rPr>
          <w:sz w:val="24"/>
        </w:rPr>
        <w:t>Cost-Effective: The ESP32 modules are cost-effective, making them suitable for a wide range of applications, including IoT, home automation, industrial automation, and more.</w:t>
      </w:r>
    </w:p>
    <w:p w14:paraId="586EA886" w14:textId="77777777" w:rsidR="00F07EE4" w:rsidRDefault="00F07EE4">
      <w:pPr>
        <w:pStyle w:val="ListParagraph"/>
        <w:tabs>
          <w:tab w:val="left" w:pos="889"/>
        </w:tabs>
        <w:ind w:left="0" w:firstLine="0"/>
        <w:rPr>
          <w:b/>
          <w:spacing w:val="-2"/>
          <w:sz w:val="28"/>
          <w:lang w:val="en-IN"/>
        </w:rPr>
      </w:pPr>
      <w:bookmarkStart w:id="5" w:name="1._Ultrasonic_Sensor:"/>
      <w:bookmarkEnd w:id="5"/>
      <w:r>
        <w:rPr>
          <w:b/>
          <w:spacing w:val="-2"/>
          <w:sz w:val="28"/>
          <w:lang w:val="en-IN"/>
        </w:rPr>
        <w:t xml:space="preserve">      </w:t>
      </w:r>
    </w:p>
    <w:p w14:paraId="251A0ADD" w14:textId="4EF0B7CA" w:rsidR="00DF0B56" w:rsidRPr="00F07EE4" w:rsidRDefault="00F07EE4">
      <w:pPr>
        <w:pStyle w:val="ListParagraph"/>
        <w:tabs>
          <w:tab w:val="left" w:pos="889"/>
        </w:tabs>
        <w:ind w:left="0" w:firstLine="0"/>
        <w:rPr>
          <w:b/>
          <w:sz w:val="24"/>
          <w:szCs w:val="24"/>
        </w:rPr>
      </w:pPr>
      <w:r>
        <w:rPr>
          <w:b/>
          <w:spacing w:val="-2"/>
          <w:sz w:val="28"/>
          <w:lang w:val="en-IN"/>
        </w:rPr>
        <w:t xml:space="preserve">     </w:t>
      </w:r>
      <w:r w:rsidR="00000000" w:rsidRPr="00F07EE4">
        <w:rPr>
          <w:b/>
          <w:spacing w:val="-2"/>
          <w:sz w:val="24"/>
          <w:szCs w:val="24"/>
          <w:lang w:val="en-IN"/>
        </w:rPr>
        <w:t>2.PIR Sensor</w:t>
      </w:r>
      <w:r w:rsidR="00000000" w:rsidRPr="00F07EE4">
        <w:rPr>
          <w:b/>
          <w:spacing w:val="-2"/>
          <w:sz w:val="24"/>
          <w:szCs w:val="24"/>
        </w:rPr>
        <w:t>:</w:t>
      </w:r>
    </w:p>
    <w:p w14:paraId="731F90E8" w14:textId="77777777" w:rsidR="00DF0B56" w:rsidRDefault="00DF0B56">
      <w:pPr>
        <w:pStyle w:val="BodyText"/>
        <w:rPr>
          <w:b/>
          <w:sz w:val="20"/>
        </w:rPr>
      </w:pPr>
    </w:p>
    <w:p w14:paraId="1D06FF35" w14:textId="77777777" w:rsidR="00DF0B56" w:rsidRDefault="00000000">
      <w:pPr>
        <w:pStyle w:val="BodyText"/>
        <w:spacing w:before="205"/>
        <w:rPr>
          <w:b/>
          <w:sz w:val="20"/>
          <w:lang w:val="en-IN"/>
        </w:rPr>
      </w:pPr>
      <w:r>
        <w:rPr>
          <w:b/>
          <w:sz w:val="20"/>
          <w:lang w:val="en-IN"/>
        </w:rPr>
        <w:t xml:space="preserve">                                                                 </w:t>
      </w:r>
      <w:r>
        <w:rPr>
          <w:b/>
          <w:noProof/>
          <w:sz w:val="20"/>
          <w:lang w:val="en-IN"/>
        </w:rPr>
        <w:drawing>
          <wp:inline distT="0" distB="0" distL="114300" distR="114300" wp14:anchorId="1578A04A" wp14:editId="4FA9F752">
            <wp:extent cx="2555240" cy="1435735"/>
            <wp:effectExtent l="0" t="0" r="5080" b="12065"/>
            <wp:docPr id="44" name="Picture 44" descr="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ir"/>
                    <pic:cNvPicPr>
                      <a:picLocks noChangeAspect="1"/>
                    </pic:cNvPicPr>
                  </pic:nvPicPr>
                  <pic:blipFill>
                    <a:blip r:embed="rId14"/>
                    <a:stretch>
                      <a:fillRect/>
                    </a:stretch>
                  </pic:blipFill>
                  <pic:spPr>
                    <a:xfrm>
                      <a:off x="0" y="0"/>
                      <a:ext cx="2555240" cy="1435735"/>
                    </a:xfrm>
                    <a:prstGeom prst="rect">
                      <a:avLst/>
                    </a:prstGeom>
                  </pic:spPr>
                </pic:pic>
              </a:graphicData>
            </a:graphic>
          </wp:inline>
        </w:drawing>
      </w:r>
    </w:p>
    <w:p w14:paraId="30794F86" w14:textId="77777777" w:rsidR="00DF0B56" w:rsidRDefault="00000000">
      <w:pPr>
        <w:spacing w:before="246"/>
        <w:ind w:left="1935" w:right="1978"/>
        <w:jc w:val="center"/>
        <w:rPr>
          <w:b/>
          <w:sz w:val="24"/>
        </w:rPr>
      </w:pPr>
      <w:r>
        <w:rPr>
          <w:b/>
          <w:sz w:val="24"/>
        </w:rPr>
        <w:t>Figure2:</w:t>
      </w:r>
      <w:r>
        <w:rPr>
          <w:b/>
          <w:spacing w:val="-3"/>
          <w:sz w:val="24"/>
        </w:rPr>
        <w:t xml:space="preserve"> </w:t>
      </w:r>
      <w:r>
        <w:rPr>
          <w:b/>
          <w:spacing w:val="-3"/>
          <w:sz w:val="24"/>
          <w:lang w:val="en-IN"/>
        </w:rPr>
        <w:t>PIR</w:t>
      </w:r>
      <w:r>
        <w:rPr>
          <w:b/>
          <w:spacing w:val="-2"/>
          <w:sz w:val="24"/>
        </w:rPr>
        <w:t xml:space="preserve"> Sensor</w:t>
      </w:r>
    </w:p>
    <w:p w14:paraId="38EC9528" w14:textId="77777777" w:rsidR="00DF0B56" w:rsidRDefault="00DF0B56">
      <w:pPr>
        <w:pStyle w:val="BodyText"/>
        <w:rPr>
          <w:b/>
        </w:rPr>
      </w:pPr>
    </w:p>
    <w:p w14:paraId="6722F253" w14:textId="77777777" w:rsidR="00DF0B56" w:rsidRDefault="00DF0B56">
      <w:pPr>
        <w:pStyle w:val="BodyText"/>
        <w:rPr>
          <w:b/>
        </w:rPr>
      </w:pPr>
    </w:p>
    <w:p w14:paraId="42B74F57" w14:textId="77777777" w:rsidR="00DF0B56" w:rsidRDefault="00DF0B56">
      <w:pPr>
        <w:pStyle w:val="BodyText"/>
        <w:rPr>
          <w:b/>
        </w:rPr>
      </w:pPr>
    </w:p>
    <w:p w14:paraId="0D6B99BF" w14:textId="77777777" w:rsidR="00DF0B56" w:rsidRDefault="00DF0B56">
      <w:pPr>
        <w:pStyle w:val="BodyText"/>
        <w:rPr>
          <w:b/>
        </w:rPr>
      </w:pPr>
    </w:p>
    <w:p w14:paraId="73F5DF65" w14:textId="77777777" w:rsidR="00DF0B56" w:rsidRDefault="00DF0B56">
      <w:pPr>
        <w:pStyle w:val="BodyText"/>
        <w:spacing w:before="139"/>
        <w:rPr>
          <w:b/>
        </w:rPr>
      </w:pPr>
    </w:p>
    <w:p w14:paraId="3A880992" w14:textId="77777777" w:rsidR="00DF0B56" w:rsidRDefault="00000000">
      <w:pPr>
        <w:pStyle w:val="ListParagraph"/>
        <w:ind w:leftChars="-163" w:left="512" w:hangingChars="363" w:hanging="871"/>
        <w:jc w:val="both"/>
        <w:rPr>
          <w:sz w:val="24"/>
          <w:szCs w:val="24"/>
        </w:rPr>
      </w:pPr>
      <w:r>
        <w:rPr>
          <w:sz w:val="24"/>
          <w:szCs w:val="24"/>
          <w:lang w:val="en-IN"/>
        </w:rPr>
        <w:t xml:space="preserve">              A PIR sensor allows us to sense movement. It accustomed detect whether a warm body has moved in or out of the sensor’s range. They’re small, inexpensive, low-power, easy to use and do not wear out. </w:t>
      </w:r>
      <w:r>
        <w:rPr>
          <w:sz w:val="24"/>
          <w:szCs w:val="24"/>
          <w:lang w:val="en-IN"/>
        </w:rPr>
        <w:tab/>
        <w:t xml:space="preserve">For this reason, they’re usually found in home appliances and gadgets utilized in business. PIRs are </w:t>
      </w:r>
      <w:r>
        <w:rPr>
          <w:sz w:val="24"/>
          <w:szCs w:val="24"/>
          <w:lang w:val="en-IN"/>
        </w:rPr>
        <w:tab/>
        <w:t xml:space="preserve">basically manufactured from pyroelectric material (which we can see above as the round-shaped </w:t>
      </w:r>
      <w:r>
        <w:rPr>
          <w:sz w:val="24"/>
          <w:szCs w:val="24"/>
          <w:lang w:val="en-IN"/>
        </w:rPr>
        <w:tab/>
        <w:t xml:space="preserve">plastic material with a rectangular crystal in the </w:t>
      </w:r>
      <w:proofErr w:type="spellStart"/>
      <w:r>
        <w:rPr>
          <w:sz w:val="24"/>
          <w:szCs w:val="24"/>
          <w:lang w:val="en-IN"/>
        </w:rPr>
        <w:t>center</w:t>
      </w:r>
      <w:proofErr w:type="spellEnd"/>
      <w:r>
        <w:rPr>
          <w:sz w:val="24"/>
          <w:szCs w:val="24"/>
          <w:lang w:val="en-IN"/>
        </w:rPr>
        <w:t xml:space="preserve">), which detects the degree of infrared </w:t>
      </w:r>
      <w:r>
        <w:rPr>
          <w:sz w:val="24"/>
          <w:szCs w:val="24"/>
          <w:lang w:val="en-IN"/>
        </w:rPr>
        <w:tab/>
        <w:t xml:space="preserve">radiation. The sensor is actually split in two halves. The explanation for that is, that we are looking </w:t>
      </w:r>
      <w:r>
        <w:rPr>
          <w:sz w:val="24"/>
          <w:szCs w:val="24"/>
          <w:lang w:val="en-IN"/>
        </w:rPr>
        <w:tab/>
        <w:t xml:space="preserve">to detect motion (change) not average IR levels. The two halves are wired up so that they cancel one </w:t>
      </w:r>
      <w:r>
        <w:rPr>
          <w:sz w:val="24"/>
          <w:szCs w:val="24"/>
          <w:lang w:val="en-IN"/>
        </w:rPr>
        <w:tab/>
        <w:t xml:space="preserve">another out. If one half sees more or less IR radiation than the other, the output will swing high or low. </w:t>
      </w:r>
      <w:r>
        <w:rPr>
          <w:sz w:val="24"/>
          <w:szCs w:val="24"/>
        </w:rPr>
        <w:t xml:space="preserve"> </w:t>
      </w:r>
    </w:p>
    <w:p w14:paraId="0FE404D4" w14:textId="77777777" w:rsidR="00DF0B56" w:rsidRDefault="00DF0B56">
      <w:pPr>
        <w:pStyle w:val="BodyText"/>
        <w:rPr>
          <w:sz w:val="22"/>
        </w:rPr>
      </w:pPr>
    </w:p>
    <w:p w14:paraId="3999E3E0" w14:textId="77777777" w:rsidR="00DF0B56" w:rsidRDefault="00DF0B56">
      <w:pPr>
        <w:pStyle w:val="BodyText"/>
        <w:rPr>
          <w:sz w:val="22"/>
        </w:rPr>
      </w:pPr>
    </w:p>
    <w:p w14:paraId="0F8342BF" w14:textId="77777777" w:rsidR="00DF0B56" w:rsidRPr="00F07EE4" w:rsidRDefault="00DF0B56">
      <w:pPr>
        <w:pStyle w:val="BodyText"/>
        <w:spacing w:before="205"/>
      </w:pPr>
    </w:p>
    <w:p w14:paraId="39A45422" w14:textId="77777777" w:rsidR="00DF0B56" w:rsidRPr="00F07EE4" w:rsidRDefault="00000000">
      <w:pPr>
        <w:spacing w:before="1"/>
        <w:ind w:left="645"/>
        <w:rPr>
          <w:b/>
          <w:sz w:val="24"/>
          <w:szCs w:val="24"/>
        </w:rPr>
      </w:pPr>
      <w:bookmarkStart w:id="6" w:name="1._Buzzer:"/>
      <w:bookmarkEnd w:id="6"/>
      <w:r w:rsidRPr="00F07EE4">
        <w:rPr>
          <w:b/>
          <w:sz w:val="24"/>
          <w:szCs w:val="24"/>
          <w:lang w:val="en-IN"/>
        </w:rPr>
        <w:t>3</w:t>
      </w:r>
      <w:r w:rsidRPr="00F07EE4">
        <w:rPr>
          <w:b/>
          <w:sz w:val="24"/>
          <w:szCs w:val="24"/>
        </w:rPr>
        <w:t>.</w:t>
      </w:r>
      <w:r w:rsidRPr="00F07EE4">
        <w:rPr>
          <w:b/>
          <w:spacing w:val="17"/>
          <w:sz w:val="24"/>
          <w:szCs w:val="24"/>
        </w:rPr>
        <w:t xml:space="preserve"> </w:t>
      </w:r>
      <w:r w:rsidRPr="00F07EE4">
        <w:rPr>
          <w:b/>
          <w:spacing w:val="-2"/>
          <w:sz w:val="24"/>
          <w:szCs w:val="24"/>
        </w:rPr>
        <w:t>Buzzer:</w:t>
      </w:r>
    </w:p>
    <w:p w14:paraId="703C5F69" w14:textId="77777777" w:rsidR="00DF0B56" w:rsidRDefault="00000000">
      <w:pPr>
        <w:pStyle w:val="BodyText"/>
        <w:spacing w:before="4"/>
        <w:rPr>
          <w:b/>
          <w:sz w:val="11"/>
          <w:lang w:val="en-IN"/>
        </w:rPr>
      </w:pPr>
      <w:r>
        <w:rPr>
          <w:b/>
          <w:sz w:val="11"/>
          <w:lang w:val="en-IN"/>
        </w:rPr>
        <w:t xml:space="preserve">                                                                                                                                                 </w:t>
      </w:r>
      <w:r>
        <w:rPr>
          <w:b/>
          <w:noProof/>
          <w:sz w:val="11"/>
          <w:lang w:val="en-IN"/>
        </w:rPr>
        <w:drawing>
          <wp:inline distT="0" distB="0" distL="114300" distR="114300" wp14:anchorId="4681E6B8" wp14:editId="007D0A32">
            <wp:extent cx="1310640" cy="1143000"/>
            <wp:effectExtent l="0" t="0" r="0" b="0"/>
            <wp:docPr id="45" name="Picture 45" descr="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uzzer"/>
                    <pic:cNvPicPr>
                      <a:picLocks noChangeAspect="1"/>
                    </pic:cNvPicPr>
                  </pic:nvPicPr>
                  <pic:blipFill>
                    <a:blip r:embed="rId15"/>
                    <a:stretch>
                      <a:fillRect/>
                    </a:stretch>
                  </pic:blipFill>
                  <pic:spPr>
                    <a:xfrm>
                      <a:off x="0" y="0"/>
                      <a:ext cx="1310640" cy="1143000"/>
                    </a:xfrm>
                    <a:prstGeom prst="rect">
                      <a:avLst/>
                    </a:prstGeom>
                  </pic:spPr>
                </pic:pic>
              </a:graphicData>
            </a:graphic>
          </wp:inline>
        </w:drawing>
      </w:r>
    </w:p>
    <w:p w14:paraId="57252EC9" w14:textId="77777777" w:rsidR="00DF0B56" w:rsidRDefault="00DF0B56">
      <w:pPr>
        <w:pStyle w:val="BodyText"/>
        <w:rPr>
          <w:b/>
          <w:sz w:val="22"/>
        </w:rPr>
      </w:pPr>
    </w:p>
    <w:p w14:paraId="4880C7BC" w14:textId="2BB400B2" w:rsidR="00DF0B56" w:rsidRPr="009B1635" w:rsidRDefault="00000000">
      <w:pPr>
        <w:pStyle w:val="BodyText"/>
        <w:ind w:right="1978" w:firstLineChars="1750" w:firstLine="4216"/>
        <w:jc w:val="both"/>
        <w:rPr>
          <w:b/>
          <w:bCs/>
          <w:spacing w:val="-2"/>
        </w:rPr>
      </w:pPr>
      <w:r w:rsidRPr="009B1635">
        <w:rPr>
          <w:b/>
          <w:bCs/>
        </w:rPr>
        <w:t>Figure3:</w:t>
      </w:r>
      <w:r w:rsidRPr="009B1635">
        <w:rPr>
          <w:b/>
          <w:bCs/>
          <w:spacing w:val="2"/>
        </w:rPr>
        <w:t xml:space="preserve"> </w:t>
      </w:r>
      <w:r w:rsidRPr="009B1635">
        <w:rPr>
          <w:b/>
          <w:bCs/>
          <w:spacing w:val="-2"/>
        </w:rPr>
        <w:t>Buzzer</w:t>
      </w:r>
    </w:p>
    <w:p w14:paraId="0F7B54A9" w14:textId="77777777" w:rsidR="00DF0B56" w:rsidRDefault="00DF0B56">
      <w:pPr>
        <w:pStyle w:val="BodyText"/>
        <w:ind w:right="1978" w:firstLineChars="1750" w:firstLine="4165"/>
        <w:jc w:val="both"/>
        <w:rPr>
          <w:spacing w:val="-2"/>
        </w:rPr>
      </w:pPr>
    </w:p>
    <w:p w14:paraId="096B9750" w14:textId="77777777" w:rsidR="00DF0B56" w:rsidRDefault="00DF0B56">
      <w:pPr>
        <w:pStyle w:val="BodyText"/>
        <w:spacing w:before="33"/>
      </w:pPr>
    </w:p>
    <w:p w14:paraId="7F988936" w14:textId="77777777" w:rsidR="00DF0B56" w:rsidRDefault="00000000">
      <w:pPr>
        <w:pStyle w:val="BodyText"/>
        <w:spacing w:line="362" w:lineRule="auto"/>
        <w:ind w:left="645" w:right="699"/>
        <w:jc w:val="both"/>
      </w:pPr>
      <w:r>
        <w:t xml:space="preserve"> A buzzer is an electronic device that emits loud noise. Most current ones are affable safeguard or air-attack alarms, cyclone alarms, or the alarms on crisis administration vehicles like ambulances, squad cars and fire engines. There are two general types, pneumatic and electronic. </w:t>
      </w:r>
    </w:p>
    <w:p w14:paraId="19D4E2D1" w14:textId="77777777" w:rsidR="00DF0B56" w:rsidRDefault="00000000">
      <w:pPr>
        <w:pStyle w:val="BodyText"/>
        <w:spacing w:line="362" w:lineRule="auto"/>
        <w:ind w:left="645" w:right="699"/>
        <w:jc w:val="both"/>
        <w:rPr>
          <w:lang w:val="en-IN"/>
        </w:rPr>
      </w:pPr>
      <w:r>
        <w:t>Specifications</w:t>
      </w:r>
      <w:r>
        <w:rPr>
          <w:lang w:val="en-IN"/>
        </w:rPr>
        <w:t>:</w:t>
      </w:r>
    </w:p>
    <w:p w14:paraId="170E2BB1" w14:textId="77777777" w:rsidR="00DF0B56" w:rsidRDefault="00000000">
      <w:pPr>
        <w:pStyle w:val="BodyText"/>
        <w:spacing w:line="362" w:lineRule="auto"/>
        <w:ind w:left="645" w:right="699"/>
        <w:jc w:val="both"/>
      </w:pPr>
      <w:r>
        <w:t xml:space="preserve"> • Rated Voltage: 6V DC</w:t>
      </w:r>
    </w:p>
    <w:p w14:paraId="15AEEEE2" w14:textId="77777777" w:rsidR="00DF0B56" w:rsidRDefault="00000000">
      <w:pPr>
        <w:pStyle w:val="BodyText"/>
        <w:spacing w:line="362" w:lineRule="auto"/>
        <w:ind w:left="645" w:right="699"/>
        <w:jc w:val="both"/>
      </w:pPr>
      <w:r>
        <w:t xml:space="preserve"> • Operating Voltage: 4 to 8V DC </w:t>
      </w:r>
    </w:p>
    <w:p w14:paraId="730F15D0" w14:textId="77777777" w:rsidR="00DF0B56" w:rsidRDefault="00000000">
      <w:pPr>
        <w:pStyle w:val="BodyText"/>
        <w:spacing w:line="362" w:lineRule="auto"/>
        <w:ind w:left="645" w:right="699"/>
        <w:jc w:val="both"/>
      </w:pPr>
      <w:r>
        <w:t xml:space="preserve">• Rated Current: ≤30mA </w:t>
      </w:r>
    </w:p>
    <w:p w14:paraId="24C4B1DE" w14:textId="77777777" w:rsidR="00DF0B56" w:rsidRDefault="00000000">
      <w:pPr>
        <w:pStyle w:val="BodyText"/>
        <w:spacing w:line="362" w:lineRule="auto"/>
        <w:ind w:left="645" w:right="699"/>
        <w:jc w:val="both"/>
      </w:pPr>
      <w:r>
        <w:t>• Sound Output at 10cm: ≥85dB</w:t>
      </w:r>
    </w:p>
    <w:p w14:paraId="28E85B4E" w14:textId="77777777" w:rsidR="00DF0B56" w:rsidRDefault="00000000">
      <w:pPr>
        <w:pStyle w:val="BodyText"/>
        <w:spacing w:line="362" w:lineRule="auto"/>
        <w:ind w:left="645" w:right="699"/>
        <w:jc w:val="both"/>
      </w:pPr>
      <w:r>
        <w:t xml:space="preserve"> • Resonant Frequency: 2300 ±300Hz</w:t>
      </w:r>
    </w:p>
    <w:p w14:paraId="631381A3" w14:textId="2A8A6762" w:rsidR="00DF0B56" w:rsidRDefault="00000000" w:rsidP="009B1635">
      <w:pPr>
        <w:pStyle w:val="BodyText"/>
        <w:spacing w:line="362" w:lineRule="auto"/>
        <w:ind w:left="645" w:right="699"/>
        <w:jc w:val="both"/>
        <w:rPr>
          <w:lang w:val="en-IN"/>
        </w:rPr>
      </w:pPr>
      <w:r>
        <w:t xml:space="preserve"> • Tone: Continuous</w:t>
      </w:r>
      <w:r>
        <w:rPr>
          <w:lang w:val="en-IN"/>
        </w:rPr>
        <w:t xml:space="preserve"> </w:t>
      </w:r>
    </w:p>
    <w:p w14:paraId="7E61349C" w14:textId="77777777" w:rsidR="00DF0B56" w:rsidRDefault="00DF0B56">
      <w:pPr>
        <w:pStyle w:val="BodyText"/>
        <w:spacing w:line="362" w:lineRule="auto"/>
        <w:ind w:left="645" w:right="699"/>
        <w:jc w:val="both"/>
        <w:rPr>
          <w:lang w:val="en-IN"/>
        </w:rPr>
      </w:pPr>
    </w:p>
    <w:p w14:paraId="722C422D" w14:textId="6FB60D67" w:rsidR="00DF0B56" w:rsidRPr="00F07EE4" w:rsidRDefault="00000000">
      <w:pPr>
        <w:numPr>
          <w:ilvl w:val="0"/>
          <w:numId w:val="5"/>
        </w:numPr>
        <w:tabs>
          <w:tab w:val="clear" w:pos="312"/>
        </w:tabs>
        <w:rPr>
          <w:b/>
          <w:bCs/>
          <w:sz w:val="24"/>
          <w:szCs w:val="24"/>
        </w:rPr>
      </w:pPr>
      <w:r w:rsidRPr="00F07EE4">
        <w:rPr>
          <w:b/>
          <w:bCs/>
          <w:sz w:val="24"/>
          <w:szCs w:val="24"/>
        </w:rPr>
        <w:t xml:space="preserve">GSM </w:t>
      </w:r>
      <w:r w:rsidR="00F07EE4" w:rsidRPr="00F07EE4">
        <w:rPr>
          <w:b/>
          <w:bCs/>
          <w:sz w:val="24"/>
          <w:szCs w:val="24"/>
        </w:rPr>
        <w:t xml:space="preserve">Sim800L </w:t>
      </w:r>
      <w:r w:rsidRPr="00F07EE4">
        <w:rPr>
          <w:b/>
          <w:bCs/>
          <w:sz w:val="24"/>
          <w:szCs w:val="24"/>
        </w:rPr>
        <w:t>Mod</w:t>
      </w:r>
      <w:r w:rsidR="009B1635" w:rsidRPr="00F07EE4">
        <w:rPr>
          <w:b/>
          <w:bCs/>
          <w:sz w:val="24"/>
          <w:szCs w:val="24"/>
        </w:rPr>
        <w:t>ule</w:t>
      </w:r>
      <w:r w:rsidRPr="00F07EE4">
        <w:rPr>
          <w:b/>
          <w:bCs/>
          <w:sz w:val="24"/>
          <w:szCs w:val="24"/>
        </w:rPr>
        <w:t xml:space="preserve">: </w:t>
      </w:r>
    </w:p>
    <w:p w14:paraId="26F39BC8" w14:textId="77777777" w:rsidR="00DF0B56" w:rsidRDefault="00000000">
      <w:pPr>
        <w:ind w:left="385"/>
        <w:rPr>
          <w:b/>
          <w:bCs/>
        </w:rPr>
      </w:pPr>
      <w:r>
        <w:rPr>
          <w:b/>
          <w:bCs/>
        </w:rPr>
        <w:t xml:space="preserve">    </w:t>
      </w:r>
    </w:p>
    <w:p w14:paraId="6AABFCA1" w14:textId="3B960513" w:rsidR="00DF0B56" w:rsidRDefault="00000000">
      <w:pPr>
        <w:pStyle w:val="BodyText"/>
        <w:spacing w:line="362" w:lineRule="auto"/>
        <w:ind w:left="645" w:right="699"/>
        <w:jc w:val="both"/>
        <w:rPr>
          <w:b/>
          <w:bCs/>
        </w:rPr>
      </w:pPr>
      <w:r>
        <w:rPr>
          <w:b/>
          <w:bCs/>
        </w:rPr>
        <w:t xml:space="preserve">                                                 </w:t>
      </w:r>
      <w:r w:rsidR="00F07EE4">
        <w:rPr>
          <w:noProof/>
        </w:rPr>
        <w:drawing>
          <wp:inline distT="0" distB="0" distL="0" distR="0" wp14:anchorId="57B10196" wp14:editId="7ED4B638">
            <wp:extent cx="2026920" cy="1286158"/>
            <wp:effectExtent l="0" t="0" r="0" b="9525"/>
            <wp:docPr id="58999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694" cy="1291725"/>
                    </a:xfrm>
                    <a:prstGeom prst="rect">
                      <a:avLst/>
                    </a:prstGeom>
                    <a:noFill/>
                    <a:ln>
                      <a:noFill/>
                    </a:ln>
                  </pic:spPr>
                </pic:pic>
              </a:graphicData>
            </a:graphic>
          </wp:inline>
        </w:drawing>
      </w:r>
    </w:p>
    <w:p w14:paraId="6307966F" w14:textId="4254F397" w:rsidR="00DF0B56" w:rsidRPr="009B1635" w:rsidRDefault="00000000">
      <w:pPr>
        <w:pStyle w:val="BodyText"/>
        <w:spacing w:line="362" w:lineRule="auto"/>
        <w:ind w:left="645" w:right="699"/>
        <w:jc w:val="both"/>
        <w:rPr>
          <w:b/>
          <w:bCs/>
          <w:spacing w:val="2"/>
        </w:rPr>
      </w:pPr>
      <w:r>
        <w:rPr>
          <w:b/>
          <w:bCs/>
        </w:rPr>
        <w:t xml:space="preserve">                                                     </w:t>
      </w:r>
      <w:r w:rsidRPr="009B1635">
        <w:rPr>
          <w:b/>
          <w:bCs/>
        </w:rPr>
        <w:t>Figure</w:t>
      </w:r>
      <w:r w:rsidR="00F07EE4">
        <w:rPr>
          <w:b/>
          <w:bCs/>
        </w:rPr>
        <w:t xml:space="preserve"> </w:t>
      </w:r>
      <w:r w:rsidRPr="009B1635">
        <w:rPr>
          <w:b/>
          <w:bCs/>
        </w:rPr>
        <w:t>4:</w:t>
      </w:r>
      <w:r w:rsidRPr="009B1635">
        <w:rPr>
          <w:b/>
          <w:bCs/>
          <w:spacing w:val="2"/>
        </w:rPr>
        <w:t xml:space="preserve"> GSM </w:t>
      </w:r>
      <w:r w:rsidR="00F07EE4">
        <w:rPr>
          <w:b/>
          <w:bCs/>
          <w:spacing w:val="2"/>
        </w:rPr>
        <w:t xml:space="preserve">Sim800L </w:t>
      </w:r>
      <w:r w:rsidRPr="009B1635">
        <w:rPr>
          <w:b/>
          <w:bCs/>
          <w:spacing w:val="2"/>
        </w:rPr>
        <w:t>Mod</w:t>
      </w:r>
      <w:r w:rsidR="009B1635" w:rsidRPr="009B1635">
        <w:rPr>
          <w:b/>
          <w:bCs/>
          <w:spacing w:val="2"/>
        </w:rPr>
        <w:t>ule</w:t>
      </w:r>
    </w:p>
    <w:p w14:paraId="35231A62" w14:textId="77777777" w:rsidR="00DF0B56" w:rsidRDefault="00000000">
      <w:pPr>
        <w:pStyle w:val="BodyText"/>
        <w:spacing w:line="362" w:lineRule="auto"/>
        <w:ind w:left="645" w:right="699"/>
        <w:jc w:val="both"/>
        <w:rPr>
          <w:spacing w:val="2"/>
        </w:rPr>
      </w:pPr>
      <w:r>
        <w:rPr>
          <w:spacing w:val="2"/>
        </w:rPr>
        <w:lastRenderedPageBreak/>
        <w:t>A GSM/GPRS modem is a class of remote modem, intended for correspondence over the GSM and GPRS organization. It requires a SIM (Subscriber Identity Module) card actually like cell phones to initiate correspondence with the organization. Additionally, they have IMEI (International Mobile Equipment Identity) number like cell phones for their distinguishing proof. It was made to depict the conventions for second-age (2G) advanced cell networks utilized by cell phones and is presently the default worldwide standard for mobile correspondences.</w:t>
      </w:r>
    </w:p>
    <w:p w14:paraId="41E57179" w14:textId="77777777" w:rsidR="009B1635" w:rsidRDefault="009B1635">
      <w:pPr>
        <w:pStyle w:val="BodyText"/>
        <w:spacing w:line="362" w:lineRule="auto"/>
        <w:ind w:left="645" w:right="699"/>
        <w:jc w:val="both"/>
        <w:rPr>
          <w:spacing w:val="2"/>
        </w:rPr>
      </w:pPr>
    </w:p>
    <w:p w14:paraId="7E9D7326" w14:textId="1DFE49EC" w:rsidR="009B1635" w:rsidRDefault="00F07EE4" w:rsidP="00F07EE4">
      <w:pPr>
        <w:pStyle w:val="BodyText"/>
        <w:spacing w:line="362" w:lineRule="auto"/>
        <w:ind w:left="645" w:right="699"/>
        <w:jc w:val="both"/>
        <w:rPr>
          <w:b/>
          <w:bCs/>
          <w:spacing w:val="2"/>
        </w:rPr>
      </w:pPr>
      <w:r w:rsidRPr="00F07EE4">
        <w:rPr>
          <w:b/>
          <w:bCs/>
          <w:spacing w:val="2"/>
        </w:rPr>
        <w:t>5. LCD I2C Module:</w:t>
      </w:r>
    </w:p>
    <w:p w14:paraId="0DD22B61" w14:textId="1ADFFB92" w:rsidR="00F07EE4" w:rsidRDefault="00F07EE4" w:rsidP="00F07EE4">
      <w:pPr>
        <w:pStyle w:val="BodyText"/>
        <w:spacing w:line="362" w:lineRule="auto"/>
        <w:ind w:left="645" w:right="699"/>
        <w:jc w:val="both"/>
        <w:rPr>
          <w:b/>
          <w:bCs/>
          <w:spacing w:val="2"/>
        </w:rPr>
      </w:pPr>
      <w:r>
        <w:rPr>
          <w:noProof/>
        </w:rPr>
        <w:drawing>
          <wp:anchor distT="0" distB="0" distL="114300" distR="114300" simplePos="0" relativeHeight="251637760" behindDoc="1" locked="0" layoutInCell="1" allowOverlap="1" wp14:anchorId="7F62B7B1" wp14:editId="73BB1965">
            <wp:simplePos x="0" y="0"/>
            <wp:positionH relativeFrom="column">
              <wp:posOffset>1823720</wp:posOffset>
            </wp:positionH>
            <wp:positionV relativeFrom="page">
              <wp:posOffset>3048000</wp:posOffset>
            </wp:positionV>
            <wp:extent cx="2941320" cy="2941320"/>
            <wp:effectExtent l="0" t="0" r="0" b="0"/>
            <wp:wrapTight wrapText="bothSides">
              <wp:wrapPolygon edited="0">
                <wp:start x="0" y="0"/>
                <wp:lineTo x="0" y="21404"/>
                <wp:lineTo x="21404" y="21404"/>
                <wp:lineTo x="21404" y="0"/>
                <wp:lineTo x="0" y="0"/>
              </wp:wrapPolygon>
            </wp:wrapTight>
            <wp:docPr id="719067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320" cy="2941320"/>
                    </a:xfrm>
                    <a:prstGeom prst="rect">
                      <a:avLst/>
                    </a:prstGeom>
                    <a:noFill/>
                    <a:ln>
                      <a:noFill/>
                    </a:ln>
                  </pic:spPr>
                </pic:pic>
              </a:graphicData>
            </a:graphic>
          </wp:anchor>
        </w:drawing>
      </w:r>
    </w:p>
    <w:p w14:paraId="1A7AED57" w14:textId="025AF7B9" w:rsidR="00F07EE4" w:rsidRDefault="00F07EE4" w:rsidP="00F07EE4">
      <w:pPr>
        <w:pStyle w:val="BodyText"/>
        <w:spacing w:line="362" w:lineRule="auto"/>
        <w:ind w:left="645" w:right="699"/>
        <w:jc w:val="both"/>
        <w:rPr>
          <w:b/>
          <w:bCs/>
          <w:spacing w:val="2"/>
        </w:rPr>
      </w:pPr>
    </w:p>
    <w:p w14:paraId="2730900F" w14:textId="291EBA5B" w:rsidR="00F07EE4" w:rsidRPr="00F07EE4" w:rsidRDefault="00F07EE4" w:rsidP="00F07EE4">
      <w:pPr>
        <w:pStyle w:val="BodyText"/>
        <w:spacing w:line="362" w:lineRule="auto"/>
        <w:ind w:left="645" w:right="699"/>
        <w:jc w:val="both"/>
        <w:rPr>
          <w:b/>
          <w:bCs/>
          <w:spacing w:val="2"/>
        </w:rPr>
      </w:pPr>
    </w:p>
    <w:p w14:paraId="1EB7F752" w14:textId="77777777" w:rsidR="00DF0B56" w:rsidRDefault="00000000">
      <w:pPr>
        <w:pStyle w:val="BodyText"/>
        <w:spacing w:line="362" w:lineRule="auto"/>
        <w:ind w:right="699"/>
        <w:jc w:val="both"/>
      </w:pPr>
      <w:r>
        <w:t xml:space="preserve">                                                           </w:t>
      </w:r>
    </w:p>
    <w:p w14:paraId="1297D6D7" w14:textId="77777777" w:rsidR="00DF0B56" w:rsidRDefault="00DF0B56">
      <w:pPr>
        <w:pStyle w:val="BodyText"/>
      </w:pPr>
    </w:p>
    <w:p w14:paraId="6619A59C" w14:textId="77777777" w:rsidR="00DF0B56" w:rsidRDefault="00DF0B56">
      <w:pPr>
        <w:pStyle w:val="BodyText"/>
      </w:pPr>
    </w:p>
    <w:p w14:paraId="00F331A9" w14:textId="77777777" w:rsidR="00DF0B56" w:rsidRDefault="00DF0B56">
      <w:pPr>
        <w:pStyle w:val="BodyText"/>
        <w:spacing w:before="79"/>
      </w:pPr>
    </w:p>
    <w:p w14:paraId="0CC4C7A9" w14:textId="77777777" w:rsidR="00DF0B56" w:rsidRDefault="00DF0B56">
      <w:pPr>
        <w:pStyle w:val="BodyText"/>
        <w:rPr>
          <w:b/>
          <w:sz w:val="20"/>
        </w:rPr>
      </w:pPr>
      <w:bookmarkStart w:id="7" w:name="2._Vibrator_Motor:"/>
      <w:bookmarkEnd w:id="7"/>
    </w:p>
    <w:p w14:paraId="742C58C3" w14:textId="77777777" w:rsidR="00DF0B56" w:rsidRDefault="00DF0B56">
      <w:pPr>
        <w:pStyle w:val="BodyText"/>
        <w:rPr>
          <w:b/>
          <w:sz w:val="20"/>
        </w:rPr>
      </w:pPr>
    </w:p>
    <w:p w14:paraId="64562949" w14:textId="77777777" w:rsidR="00DF0B56" w:rsidRDefault="00DF0B56">
      <w:pPr>
        <w:pStyle w:val="BodyText"/>
        <w:spacing w:before="124"/>
        <w:rPr>
          <w:b/>
          <w:sz w:val="20"/>
        </w:rPr>
      </w:pPr>
    </w:p>
    <w:p w14:paraId="587AC217" w14:textId="77777777" w:rsidR="00DF0B56" w:rsidRDefault="00DF0B56">
      <w:pPr>
        <w:pStyle w:val="BodyText"/>
        <w:spacing w:before="288"/>
        <w:rPr>
          <w:b/>
          <w:sz w:val="28"/>
        </w:rPr>
      </w:pPr>
    </w:p>
    <w:p w14:paraId="7874CDC2" w14:textId="77777777" w:rsidR="00DF0B56" w:rsidRDefault="00DF0B56">
      <w:pPr>
        <w:pStyle w:val="BodyText"/>
        <w:spacing w:before="3"/>
      </w:pPr>
    </w:p>
    <w:p w14:paraId="340690C6" w14:textId="77777777" w:rsidR="00DF0B56" w:rsidRDefault="00DF0B56">
      <w:pPr>
        <w:pStyle w:val="BodyText"/>
      </w:pPr>
    </w:p>
    <w:p w14:paraId="0861E0A3" w14:textId="77777777" w:rsidR="00F07EE4" w:rsidRDefault="00F07EE4" w:rsidP="00F07EE4">
      <w:pPr>
        <w:pStyle w:val="BodyText"/>
        <w:spacing w:line="362" w:lineRule="auto"/>
        <w:ind w:left="645" w:right="699"/>
        <w:jc w:val="both"/>
        <w:rPr>
          <w:b/>
          <w:bCs/>
        </w:rPr>
      </w:pPr>
    </w:p>
    <w:p w14:paraId="73F2BD12" w14:textId="77777777" w:rsidR="00F07EE4" w:rsidRDefault="00F07EE4" w:rsidP="00F07EE4">
      <w:pPr>
        <w:pStyle w:val="BodyText"/>
        <w:spacing w:line="362" w:lineRule="auto"/>
        <w:ind w:left="645" w:right="699"/>
        <w:jc w:val="both"/>
        <w:rPr>
          <w:b/>
          <w:bCs/>
        </w:rPr>
      </w:pPr>
    </w:p>
    <w:p w14:paraId="40A6A891" w14:textId="7FAA4639" w:rsidR="00F07EE4" w:rsidRDefault="00F07EE4" w:rsidP="00F07EE4">
      <w:pPr>
        <w:pStyle w:val="BodyText"/>
        <w:spacing w:line="362" w:lineRule="auto"/>
        <w:ind w:left="645" w:right="699"/>
        <w:jc w:val="both"/>
        <w:rPr>
          <w:b/>
          <w:bCs/>
          <w:spacing w:val="2"/>
        </w:rPr>
      </w:pPr>
      <w:r>
        <w:rPr>
          <w:b/>
          <w:bCs/>
        </w:rPr>
        <w:t xml:space="preserve">                                                 </w:t>
      </w:r>
      <w:r w:rsidRPr="009B1635">
        <w:rPr>
          <w:b/>
          <w:bCs/>
        </w:rPr>
        <w:t>Figure</w:t>
      </w:r>
      <w:r>
        <w:rPr>
          <w:b/>
          <w:bCs/>
        </w:rPr>
        <w:t xml:space="preserve"> 5</w:t>
      </w:r>
      <w:r w:rsidRPr="009B1635">
        <w:rPr>
          <w:b/>
          <w:bCs/>
        </w:rPr>
        <w:t>:</w:t>
      </w:r>
      <w:r w:rsidRPr="009B1635">
        <w:rPr>
          <w:b/>
          <w:bCs/>
          <w:spacing w:val="2"/>
        </w:rPr>
        <w:t xml:space="preserve"> </w:t>
      </w:r>
      <w:r>
        <w:rPr>
          <w:b/>
          <w:bCs/>
          <w:spacing w:val="2"/>
        </w:rPr>
        <w:t xml:space="preserve">LCD I2C </w:t>
      </w:r>
      <w:r w:rsidRPr="009B1635">
        <w:rPr>
          <w:b/>
          <w:bCs/>
          <w:spacing w:val="2"/>
        </w:rPr>
        <w:t>Module</w:t>
      </w:r>
    </w:p>
    <w:p w14:paraId="539FA294" w14:textId="77777777" w:rsidR="00F07EE4" w:rsidRDefault="00F07EE4" w:rsidP="00F07EE4">
      <w:pPr>
        <w:pStyle w:val="BodyText"/>
        <w:spacing w:line="362" w:lineRule="auto"/>
        <w:ind w:left="645" w:right="699"/>
        <w:jc w:val="both"/>
        <w:rPr>
          <w:b/>
          <w:bCs/>
          <w:spacing w:val="2"/>
        </w:rPr>
      </w:pPr>
    </w:p>
    <w:p w14:paraId="752066FA" w14:textId="77777777" w:rsidR="00F07EE4" w:rsidRDefault="00F07EE4" w:rsidP="00F07EE4">
      <w:pPr>
        <w:pStyle w:val="Default"/>
        <w:rPr>
          <w:rFonts w:hint="eastAsia"/>
        </w:rPr>
      </w:pPr>
    </w:p>
    <w:p w14:paraId="771B6EEA" w14:textId="77777777" w:rsidR="00F07EE4" w:rsidRDefault="00F07EE4" w:rsidP="00F07EE4">
      <w:pPr>
        <w:pStyle w:val="Default"/>
        <w:rPr>
          <w:rFonts w:hint="eastAsia"/>
        </w:rPr>
      </w:pPr>
      <w:r>
        <w:rPr>
          <w:rFonts w:hint="eastAsia"/>
        </w:rPr>
        <w:t xml:space="preserve"> </w:t>
      </w:r>
    </w:p>
    <w:p w14:paraId="727B0F00" w14:textId="6D09738D" w:rsidR="00F07EE4" w:rsidRPr="00F07EE4" w:rsidRDefault="00F07EE4" w:rsidP="00F07EE4">
      <w:pPr>
        <w:pStyle w:val="Default"/>
        <w:numPr>
          <w:ilvl w:val="0"/>
          <w:numId w:val="4"/>
        </w:numPr>
        <w:spacing w:after="54"/>
        <w:jc w:val="both"/>
        <w:rPr>
          <w:rFonts w:ascii="Times New Roman" w:hAnsi="Times New Roman" w:cs="Times New Roman"/>
        </w:rPr>
      </w:pPr>
      <w:r w:rsidRPr="00F07EE4">
        <w:rPr>
          <w:rFonts w:ascii="Times New Roman" w:hAnsi="Times New Roman" w:cs="Times New Roman"/>
        </w:rPr>
        <w:t>Compatible with Arduino Board or other controller board with I2C bus.</w:t>
      </w:r>
    </w:p>
    <w:p w14:paraId="75FB66E9" w14:textId="1EA2DEB0" w:rsidR="00F07EE4" w:rsidRPr="00F07EE4" w:rsidRDefault="00F07EE4" w:rsidP="00F07EE4">
      <w:pPr>
        <w:pStyle w:val="Default"/>
        <w:numPr>
          <w:ilvl w:val="0"/>
          <w:numId w:val="4"/>
        </w:numPr>
        <w:spacing w:after="54"/>
        <w:jc w:val="both"/>
        <w:rPr>
          <w:rFonts w:ascii="Times New Roman" w:hAnsi="Times New Roman" w:cs="Times New Roman"/>
        </w:rPr>
      </w:pPr>
      <w:r w:rsidRPr="00F07EE4">
        <w:rPr>
          <w:rFonts w:ascii="Times New Roman" w:hAnsi="Times New Roman" w:cs="Times New Roman"/>
        </w:rPr>
        <w:t xml:space="preserve">Display Type: Negative white on </w:t>
      </w:r>
      <w:proofErr w:type="gramStart"/>
      <w:r w:rsidRPr="00F07EE4">
        <w:rPr>
          <w:rFonts w:ascii="Times New Roman" w:hAnsi="Times New Roman" w:cs="Times New Roman"/>
        </w:rPr>
        <w:t>Blue</w:t>
      </w:r>
      <w:proofErr w:type="gramEnd"/>
      <w:r w:rsidRPr="00F07EE4">
        <w:rPr>
          <w:rFonts w:ascii="Times New Roman" w:hAnsi="Times New Roman" w:cs="Times New Roman"/>
        </w:rPr>
        <w:t xml:space="preserve"> backlight.</w:t>
      </w:r>
    </w:p>
    <w:p w14:paraId="48A7F8D9" w14:textId="6945C028" w:rsidR="00F07EE4" w:rsidRPr="00F07EE4" w:rsidRDefault="00F07EE4" w:rsidP="00F07EE4">
      <w:pPr>
        <w:pStyle w:val="Default"/>
        <w:numPr>
          <w:ilvl w:val="0"/>
          <w:numId w:val="4"/>
        </w:numPr>
        <w:spacing w:after="54"/>
        <w:jc w:val="both"/>
        <w:rPr>
          <w:rFonts w:ascii="Times New Roman" w:hAnsi="Times New Roman" w:cs="Times New Roman"/>
        </w:rPr>
      </w:pPr>
      <w:r w:rsidRPr="00F07EE4">
        <w:rPr>
          <w:rFonts w:ascii="Times New Roman" w:hAnsi="Times New Roman" w:cs="Times New Roman"/>
        </w:rPr>
        <w:t>I2C Address:0x38-0x3F (0x3F default)</w:t>
      </w:r>
    </w:p>
    <w:p w14:paraId="6F026E94" w14:textId="33E99D8B" w:rsidR="00F07EE4" w:rsidRPr="00F07EE4" w:rsidRDefault="00F07EE4" w:rsidP="00F07EE4">
      <w:pPr>
        <w:pStyle w:val="Default"/>
        <w:numPr>
          <w:ilvl w:val="0"/>
          <w:numId w:val="4"/>
        </w:numPr>
        <w:spacing w:after="54"/>
        <w:jc w:val="both"/>
        <w:rPr>
          <w:rFonts w:ascii="Times New Roman" w:hAnsi="Times New Roman" w:cs="Times New Roman"/>
        </w:rPr>
      </w:pPr>
      <w:r w:rsidRPr="00F07EE4">
        <w:rPr>
          <w:rFonts w:ascii="Times New Roman" w:hAnsi="Times New Roman" w:cs="Times New Roman"/>
        </w:rPr>
        <w:t>Supply voltage: 5V</w:t>
      </w:r>
    </w:p>
    <w:p w14:paraId="4B590420" w14:textId="244D9D43" w:rsidR="00F07EE4" w:rsidRPr="00F07EE4" w:rsidRDefault="00F07EE4" w:rsidP="00F07EE4">
      <w:pPr>
        <w:pStyle w:val="Default"/>
        <w:numPr>
          <w:ilvl w:val="0"/>
          <w:numId w:val="4"/>
        </w:numPr>
        <w:spacing w:after="54"/>
        <w:jc w:val="both"/>
        <w:rPr>
          <w:rFonts w:ascii="Times New Roman" w:hAnsi="Times New Roman" w:cs="Times New Roman"/>
        </w:rPr>
      </w:pPr>
      <w:r w:rsidRPr="00F07EE4">
        <w:rPr>
          <w:rFonts w:ascii="Times New Roman" w:hAnsi="Times New Roman" w:cs="Times New Roman"/>
        </w:rPr>
        <w:t>Interface: I2C to 4bits LCD data and control lines.</w:t>
      </w:r>
    </w:p>
    <w:p w14:paraId="310009E1" w14:textId="5096DCEB" w:rsidR="00F07EE4" w:rsidRPr="00F07EE4" w:rsidRDefault="00F07EE4" w:rsidP="00F07EE4">
      <w:pPr>
        <w:pStyle w:val="Default"/>
        <w:numPr>
          <w:ilvl w:val="0"/>
          <w:numId w:val="4"/>
        </w:numPr>
        <w:spacing w:after="54"/>
        <w:jc w:val="both"/>
        <w:rPr>
          <w:rFonts w:ascii="Times New Roman" w:hAnsi="Times New Roman" w:cs="Times New Roman"/>
        </w:rPr>
      </w:pPr>
      <w:r w:rsidRPr="00F07EE4">
        <w:rPr>
          <w:rFonts w:ascii="Times New Roman" w:hAnsi="Times New Roman" w:cs="Times New Roman"/>
        </w:rPr>
        <w:t>Contrast Adjustment: built-in Potentiometer.</w:t>
      </w:r>
    </w:p>
    <w:p w14:paraId="6987D6CD" w14:textId="46A60B72" w:rsidR="00F07EE4" w:rsidRPr="00F07EE4" w:rsidRDefault="00F07EE4" w:rsidP="00F07EE4">
      <w:pPr>
        <w:pStyle w:val="Default"/>
        <w:numPr>
          <w:ilvl w:val="0"/>
          <w:numId w:val="4"/>
        </w:numPr>
        <w:spacing w:after="54"/>
        <w:jc w:val="both"/>
        <w:rPr>
          <w:rFonts w:ascii="Times New Roman" w:hAnsi="Times New Roman" w:cs="Times New Roman"/>
        </w:rPr>
      </w:pPr>
      <w:r w:rsidRPr="00F07EE4">
        <w:rPr>
          <w:rFonts w:ascii="Times New Roman" w:hAnsi="Times New Roman" w:cs="Times New Roman"/>
        </w:rPr>
        <w:t>Backlight Control: Firmware or jumper wire.</w:t>
      </w:r>
    </w:p>
    <w:p w14:paraId="1B485D0D" w14:textId="6B11F9B7" w:rsidR="00F07EE4" w:rsidRPr="00F07EE4" w:rsidRDefault="00F07EE4" w:rsidP="00F07EE4">
      <w:pPr>
        <w:pStyle w:val="Default"/>
        <w:numPr>
          <w:ilvl w:val="0"/>
          <w:numId w:val="4"/>
        </w:numPr>
        <w:jc w:val="both"/>
        <w:rPr>
          <w:rFonts w:ascii="Times New Roman" w:hAnsi="Times New Roman" w:cs="Times New Roman"/>
        </w:rPr>
      </w:pPr>
      <w:r w:rsidRPr="00F07EE4">
        <w:rPr>
          <w:rFonts w:ascii="Times New Roman" w:hAnsi="Times New Roman" w:cs="Times New Roman"/>
        </w:rPr>
        <w:t>Board Size: 80x36 mm.</w:t>
      </w:r>
    </w:p>
    <w:p w14:paraId="0ADD88BA" w14:textId="77777777" w:rsidR="00F07EE4" w:rsidRDefault="00F07EE4" w:rsidP="00F07EE4">
      <w:pPr>
        <w:pStyle w:val="BodyText"/>
        <w:spacing w:line="362" w:lineRule="auto"/>
        <w:ind w:left="645" w:right="699"/>
        <w:rPr>
          <w:b/>
          <w:bCs/>
          <w:spacing w:val="2"/>
        </w:rPr>
      </w:pPr>
    </w:p>
    <w:p w14:paraId="37C09FB1" w14:textId="77777777" w:rsidR="00F07EE4" w:rsidRPr="00F07EE4" w:rsidRDefault="00F07EE4" w:rsidP="00F07EE4">
      <w:pPr>
        <w:pStyle w:val="BodyText"/>
        <w:spacing w:line="362" w:lineRule="auto"/>
        <w:ind w:left="645" w:right="699"/>
        <w:rPr>
          <w:b/>
          <w:bCs/>
          <w:spacing w:val="2"/>
        </w:rPr>
      </w:pPr>
    </w:p>
    <w:p w14:paraId="7AECDB29" w14:textId="77777777" w:rsidR="00DF0B56" w:rsidRDefault="00DF0B56">
      <w:pPr>
        <w:pStyle w:val="BodyText"/>
        <w:spacing w:before="141"/>
      </w:pPr>
    </w:p>
    <w:p w14:paraId="6BA0AEED" w14:textId="77777777" w:rsidR="00DF0B56" w:rsidRDefault="00DF0B56">
      <w:pPr>
        <w:pStyle w:val="BodyText"/>
      </w:pPr>
    </w:p>
    <w:p w14:paraId="0E639DD5" w14:textId="77777777" w:rsidR="00DF0B56" w:rsidRDefault="00DF0B56">
      <w:pPr>
        <w:pStyle w:val="BodyText"/>
        <w:spacing w:before="30"/>
      </w:pPr>
    </w:p>
    <w:p w14:paraId="1EAA9EDE" w14:textId="77777777" w:rsidR="00DF0B56" w:rsidRDefault="00000000">
      <w:pPr>
        <w:pStyle w:val="Heading2"/>
        <w:numPr>
          <w:ilvl w:val="2"/>
          <w:numId w:val="6"/>
        </w:numPr>
        <w:tabs>
          <w:tab w:val="left" w:pos="1364"/>
        </w:tabs>
        <w:ind w:left="1364" w:hanging="719"/>
        <w:jc w:val="both"/>
        <w:rPr>
          <w:color w:val="000009"/>
        </w:rPr>
      </w:pPr>
      <w:bookmarkStart w:id="8" w:name="1.1.2_Motivation_behind_project_topic:"/>
      <w:bookmarkEnd w:id="8"/>
      <w:r>
        <w:rPr>
          <w:color w:val="000009"/>
        </w:rPr>
        <w:lastRenderedPageBreak/>
        <w:t>Motivation</w:t>
      </w:r>
      <w:r>
        <w:rPr>
          <w:color w:val="000009"/>
          <w:spacing w:val="-15"/>
        </w:rPr>
        <w:t xml:space="preserve"> </w:t>
      </w:r>
      <w:r>
        <w:rPr>
          <w:color w:val="000009"/>
        </w:rPr>
        <w:t>behind</w:t>
      </w:r>
      <w:r>
        <w:rPr>
          <w:color w:val="000009"/>
          <w:spacing w:val="-10"/>
        </w:rPr>
        <w:t xml:space="preserve"> </w:t>
      </w:r>
      <w:r>
        <w:rPr>
          <w:color w:val="000009"/>
        </w:rPr>
        <w:t>project</w:t>
      </w:r>
      <w:r>
        <w:rPr>
          <w:color w:val="000009"/>
          <w:spacing w:val="-11"/>
        </w:rPr>
        <w:t xml:space="preserve"> </w:t>
      </w:r>
      <w:r>
        <w:rPr>
          <w:color w:val="000009"/>
          <w:spacing w:val="-2"/>
        </w:rPr>
        <w:t>topic:</w:t>
      </w:r>
    </w:p>
    <w:p w14:paraId="129D5DC1" w14:textId="77777777" w:rsidR="00DF0B56" w:rsidRDefault="00000000">
      <w:pPr>
        <w:pStyle w:val="ListParagraph"/>
        <w:numPr>
          <w:ilvl w:val="3"/>
          <w:numId w:val="6"/>
        </w:numPr>
        <w:tabs>
          <w:tab w:val="left" w:pos="1930"/>
          <w:tab w:val="left" w:pos="1932"/>
        </w:tabs>
        <w:spacing w:before="176" w:line="360" w:lineRule="auto"/>
        <w:ind w:right="717"/>
        <w:jc w:val="both"/>
        <w:rPr>
          <w:sz w:val="24"/>
        </w:rPr>
      </w:pPr>
      <w:r>
        <w:rPr>
          <w:sz w:val="24"/>
        </w:rPr>
        <w:t>The motivation behind the Smart Crop Protection System project stems from the pressing need to address the significant losses incurred by farmers due to animal intrusion in agricultural fields. With a large portion of India's population reliant on agriculture for livelihood, safeguarding crops against animals such as wild boars, buffaloes, and birds is crucial for ensuring food security and economic stability. By developing an innovative system that combines advanced technologies like ESP32, PIR sensors, and GSM modules, we aim to empower farmers with an efficient and cost-effective solution to protect their crops round the clock, thereby enhancing agricultural productivity and livelihood sustainability.</w:t>
      </w:r>
    </w:p>
    <w:p w14:paraId="3A2263F2" w14:textId="77777777" w:rsidR="00DF0B56" w:rsidRDefault="00000000">
      <w:pPr>
        <w:pStyle w:val="Heading2"/>
        <w:numPr>
          <w:ilvl w:val="2"/>
          <w:numId w:val="6"/>
        </w:numPr>
        <w:tabs>
          <w:tab w:val="left" w:pos="1248"/>
        </w:tabs>
        <w:spacing w:before="166"/>
        <w:ind w:left="1248" w:hanging="608"/>
        <w:jc w:val="both"/>
        <w:rPr>
          <w:color w:val="000009"/>
        </w:rPr>
      </w:pPr>
      <w:bookmarkStart w:id="9" w:name="1.1.3_Aim:"/>
      <w:bookmarkEnd w:id="9"/>
      <w:r>
        <w:rPr>
          <w:color w:val="000009"/>
          <w:spacing w:val="-4"/>
        </w:rPr>
        <w:t>Aim:</w:t>
      </w:r>
    </w:p>
    <w:p w14:paraId="5461028B" w14:textId="05E9F0C2" w:rsidR="00DF0B56" w:rsidRDefault="00000000">
      <w:pPr>
        <w:pStyle w:val="ListParagraph"/>
        <w:numPr>
          <w:ilvl w:val="3"/>
          <w:numId w:val="6"/>
        </w:numPr>
        <w:tabs>
          <w:tab w:val="left" w:pos="1930"/>
          <w:tab w:val="left" w:pos="1932"/>
        </w:tabs>
        <w:spacing w:before="177" w:line="360" w:lineRule="auto"/>
        <w:ind w:right="682"/>
        <w:jc w:val="both"/>
        <w:rPr>
          <w:sz w:val="24"/>
        </w:rPr>
      </w:pPr>
      <w:r>
        <w:rPr>
          <w:sz w:val="24"/>
        </w:rPr>
        <w:t>The aim</w:t>
      </w:r>
      <w:r>
        <w:rPr>
          <w:spacing w:val="-7"/>
          <w:sz w:val="24"/>
        </w:rPr>
        <w:t xml:space="preserve"> </w:t>
      </w:r>
      <w:r>
        <w:rPr>
          <w:sz w:val="24"/>
        </w:rPr>
        <w:t>of</w:t>
      </w:r>
      <w:r>
        <w:rPr>
          <w:spacing w:val="-5"/>
          <w:sz w:val="24"/>
        </w:rPr>
        <w:t xml:space="preserve"> </w:t>
      </w:r>
      <w:r>
        <w:rPr>
          <w:spacing w:val="-5"/>
          <w:sz w:val="24"/>
          <w:lang w:val="en-IN"/>
        </w:rPr>
        <w:t>Smart Crop Protection System</w:t>
      </w:r>
      <w:r>
        <w:rPr>
          <w:sz w:val="24"/>
        </w:rPr>
        <w:t xml:space="preserve"> is</w:t>
      </w:r>
      <w:r>
        <w:rPr>
          <w:spacing w:val="-1"/>
          <w:sz w:val="24"/>
        </w:rPr>
        <w:t xml:space="preserve"> </w:t>
      </w:r>
      <w:r>
        <w:rPr>
          <w:sz w:val="24"/>
        </w:rPr>
        <w:t>to provide a low-cost, portable,</w:t>
      </w:r>
      <w:r>
        <w:rPr>
          <w:spacing w:val="-1"/>
          <w:sz w:val="24"/>
        </w:rPr>
        <w:t xml:space="preserve"> </w:t>
      </w:r>
      <w:r>
        <w:rPr>
          <w:sz w:val="24"/>
        </w:rPr>
        <w:t>and</w:t>
      </w:r>
      <w:r>
        <w:rPr>
          <w:spacing w:val="-3"/>
          <w:sz w:val="24"/>
        </w:rPr>
        <w:t xml:space="preserve"> </w:t>
      </w:r>
      <w:r>
        <w:rPr>
          <w:sz w:val="24"/>
        </w:rPr>
        <w:t>reliable</w:t>
      </w:r>
      <w:r>
        <w:rPr>
          <w:spacing w:val="-4"/>
          <w:sz w:val="24"/>
        </w:rPr>
        <w:t xml:space="preserve"> </w:t>
      </w:r>
      <w:r>
        <w:rPr>
          <w:sz w:val="24"/>
        </w:rPr>
        <w:t>device</w:t>
      </w:r>
      <w:r>
        <w:rPr>
          <w:spacing w:val="-4"/>
          <w:sz w:val="24"/>
        </w:rPr>
        <w:t xml:space="preserve"> </w:t>
      </w:r>
      <w:r>
        <w:rPr>
          <w:sz w:val="24"/>
        </w:rPr>
        <w:t>that can</w:t>
      </w:r>
      <w:r>
        <w:rPr>
          <w:spacing w:val="-7"/>
          <w:sz w:val="24"/>
        </w:rPr>
        <w:t xml:space="preserve"> </w:t>
      </w:r>
      <w:r>
        <w:rPr>
          <w:sz w:val="24"/>
        </w:rPr>
        <w:t>help</w:t>
      </w:r>
      <w:r>
        <w:rPr>
          <w:spacing w:val="-3"/>
          <w:sz w:val="24"/>
        </w:rPr>
        <w:t xml:space="preserve"> </w:t>
      </w:r>
      <w:r>
        <w:rPr>
          <w:spacing w:val="-3"/>
          <w:sz w:val="24"/>
          <w:lang w:val="en-IN"/>
        </w:rPr>
        <w:t>farmers to protect their farms from wild animals.</w:t>
      </w:r>
    </w:p>
    <w:p w14:paraId="28AB8137" w14:textId="77777777" w:rsidR="00DF0B56" w:rsidRDefault="00DF0B56">
      <w:pPr>
        <w:pStyle w:val="BodyText"/>
      </w:pPr>
    </w:p>
    <w:p w14:paraId="5688D1FA" w14:textId="77777777" w:rsidR="00DF0B56" w:rsidRDefault="00DF0B56">
      <w:pPr>
        <w:pStyle w:val="BodyText"/>
        <w:spacing w:before="228"/>
      </w:pPr>
    </w:p>
    <w:p w14:paraId="59EC4A19" w14:textId="77777777" w:rsidR="00DF0B56" w:rsidRDefault="00000000">
      <w:pPr>
        <w:pStyle w:val="Heading2"/>
        <w:numPr>
          <w:ilvl w:val="2"/>
          <w:numId w:val="6"/>
        </w:numPr>
        <w:tabs>
          <w:tab w:val="left" w:pos="1663"/>
        </w:tabs>
        <w:ind w:left="1663" w:hanging="1023"/>
      </w:pPr>
      <w:bookmarkStart w:id="10" w:name="1.1.4_Objective_of_the_work:"/>
      <w:bookmarkEnd w:id="10"/>
      <w:r>
        <w:rPr>
          <w:color w:val="000009"/>
        </w:rPr>
        <w:t>Objective</w:t>
      </w:r>
      <w:r>
        <w:rPr>
          <w:color w:val="000009"/>
          <w:spacing w:val="-7"/>
        </w:rPr>
        <w:t xml:space="preserve"> </w:t>
      </w:r>
      <w:r>
        <w:rPr>
          <w:color w:val="000009"/>
        </w:rPr>
        <w:t>of</w:t>
      </w:r>
      <w:r>
        <w:rPr>
          <w:color w:val="000009"/>
          <w:spacing w:val="-6"/>
        </w:rPr>
        <w:t xml:space="preserve"> </w:t>
      </w:r>
      <w:r>
        <w:rPr>
          <w:color w:val="000009"/>
        </w:rPr>
        <w:t>the</w:t>
      </w:r>
      <w:r>
        <w:rPr>
          <w:color w:val="000009"/>
          <w:spacing w:val="-2"/>
        </w:rPr>
        <w:t xml:space="preserve"> </w:t>
      </w:r>
      <w:r>
        <w:rPr>
          <w:color w:val="000009"/>
          <w:spacing w:val="-4"/>
        </w:rPr>
        <w:t>work:</w:t>
      </w:r>
    </w:p>
    <w:p w14:paraId="58E37899" w14:textId="77777777" w:rsidR="00DF0B56" w:rsidRDefault="00000000">
      <w:pPr>
        <w:pStyle w:val="ListParagraph"/>
        <w:numPr>
          <w:ilvl w:val="0"/>
          <w:numId w:val="7"/>
        </w:numPr>
        <w:tabs>
          <w:tab w:val="left" w:pos="894"/>
        </w:tabs>
        <w:spacing w:before="163" w:line="360" w:lineRule="auto"/>
        <w:ind w:right="808" w:firstLine="0"/>
        <w:rPr>
          <w:sz w:val="24"/>
        </w:rPr>
      </w:pPr>
      <w:r>
        <w:rPr>
          <w:sz w:val="24"/>
        </w:rPr>
        <w:t xml:space="preserve">Develop and deploy a comprehensive crop protection system to detect and deter wild animal messing with agricultural fields. </w:t>
      </w:r>
    </w:p>
    <w:p w14:paraId="2996656B" w14:textId="77777777" w:rsidR="00DF0B56" w:rsidRDefault="00000000">
      <w:pPr>
        <w:pStyle w:val="ListParagraph"/>
        <w:numPr>
          <w:ilvl w:val="0"/>
          <w:numId w:val="7"/>
        </w:numPr>
        <w:tabs>
          <w:tab w:val="left" w:pos="894"/>
        </w:tabs>
        <w:spacing w:before="163" w:line="360" w:lineRule="auto"/>
        <w:ind w:right="808" w:firstLine="0"/>
        <w:rPr>
          <w:sz w:val="24"/>
        </w:rPr>
      </w:pPr>
      <w:r>
        <w:rPr>
          <w:sz w:val="24"/>
        </w:rPr>
        <w:t>Establish a real-time alert mechanism to instantly notify farmers of any animal activity, allowing them to take immediate preventive measures.</w:t>
      </w:r>
    </w:p>
    <w:p w14:paraId="09BD7990" w14:textId="77777777" w:rsidR="00DF0B56" w:rsidRDefault="00DF0B56">
      <w:pPr>
        <w:pStyle w:val="ListParagraph"/>
        <w:tabs>
          <w:tab w:val="left" w:pos="894"/>
        </w:tabs>
        <w:spacing w:before="163" w:line="360" w:lineRule="auto"/>
        <w:ind w:left="645" w:right="808" w:firstLine="0"/>
        <w:rPr>
          <w:sz w:val="24"/>
        </w:rPr>
      </w:pPr>
    </w:p>
    <w:p w14:paraId="44ED4BEC" w14:textId="77777777" w:rsidR="00DF0B56" w:rsidRDefault="00DF0B56">
      <w:pPr>
        <w:pStyle w:val="BodyText"/>
      </w:pPr>
    </w:p>
    <w:p w14:paraId="5E8688EE" w14:textId="77777777" w:rsidR="00DF0B56" w:rsidRDefault="00DF0B56">
      <w:pPr>
        <w:pStyle w:val="BodyText"/>
        <w:spacing w:before="76"/>
      </w:pPr>
    </w:p>
    <w:p w14:paraId="6A3FF763" w14:textId="77777777" w:rsidR="00DF0B56" w:rsidRDefault="00000000">
      <w:pPr>
        <w:pStyle w:val="Heading2"/>
        <w:numPr>
          <w:ilvl w:val="1"/>
          <w:numId w:val="8"/>
        </w:numPr>
        <w:tabs>
          <w:tab w:val="left" w:pos="1005"/>
        </w:tabs>
        <w:ind w:hanging="365"/>
      </w:pPr>
      <w:bookmarkStart w:id="11" w:name="1.2_Purpose_of_the_project:"/>
      <w:bookmarkEnd w:id="11"/>
      <w:r>
        <w:rPr>
          <w:color w:val="000009"/>
        </w:rPr>
        <w:t>Purpose</w:t>
      </w:r>
      <w:r>
        <w:rPr>
          <w:color w:val="000009"/>
          <w:spacing w:val="-4"/>
        </w:rPr>
        <w:t xml:space="preserve"> </w:t>
      </w:r>
      <w:r>
        <w:rPr>
          <w:color w:val="000009"/>
        </w:rPr>
        <w:t>of</w:t>
      </w:r>
      <w:r>
        <w:rPr>
          <w:color w:val="000009"/>
          <w:spacing w:val="-6"/>
        </w:rPr>
        <w:t xml:space="preserve"> </w:t>
      </w:r>
      <w:r>
        <w:rPr>
          <w:color w:val="000009"/>
        </w:rPr>
        <w:t>the</w:t>
      </w:r>
      <w:r>
        <w:rPr>
          <w:color w:val="000009"/>
          <w:spacing w:val="-8"/>
        </w:rPr>
        <w:t xml:space="preserve"> </w:t>
      </w:r>
      <w:r>
        <w:rPr>
          <w:color w:val="000009"/>
          <w:spacing w:val="-2"/>
        </w:rPr>
        <w:t>project:</w:t>
      </w:r>
    </w:p>
    <w:p w14:paraId="33028481" w14:textId="77777777" w:rsidR="00DF0B56" w:rsidRDefault="00DF0B56">
      <w:pPr>
        <w:pStyle w:val="BodyText"/>
        <w:rPr>
          <w:sz w:val="28"/>
        </w:rPr>
      </w:pPr>
    </w:p>
    <w:p w14:paraId="02A22627" w14:textId="77777777" w:rsidR="00DF0B56" w:rsidRDefault="00000000">
      <w:pPr>
        <w:pStyle w:val="ListParagraph"/>
        <w:jc w:val="both"/>
        <w:rPr>
          <w:sz w:val="24"/>
          <w:szCs w:val="24"/>
        </w:rPr>
      </w:pPr>
      <w:r>
        <w:rPr>
          <w:sz w:val="24"/>
          <w:szCs w:val="24"/>
        </w:rPr>
        <w:t xml:space="preserve">     The Smart Crop Protection System integrates ESP32, PIR sensor, buzzer, LCD panel, and GSM module to offer comprehensive crop surveillance and protection. Leveraging these components, the system detects animal intrusion, triggers alerts via GSM messaging, and provides real-time feedback on crop security status through the LCD panel, ensuring efficient crop management and minimizing losses.</w:t>
      </w:r>
    </w:p>
    <w:p w14:paraId="219E5F1E" w14:textId="77777777" w:rsidR="00DF0B56" w:rsidRDefault="00DF0B56">
      <w:pPr>
        <w:pStyle w:val="BodyText"/>
        <w:spacing w:before="145"/>
        <w:rPr>
          <w:sz w:val="28"/>
        </w:rPr>
      </w:pPr>
    </w:p>
    <w:p w14:paraId="53B3B72D" w14:textId="77777777" w:rsidR="00DF0B56" w:rsidRDefault="00000000">
      <w:pPr>
        <w:pStyle w:val="Heading2"/>
        <w:numPr>
          <w:ilvl w:val="1"/>
          <w:numId w:val="8"/>
        </w:numPr>
        <w:tabs>
          <w:tab w:val="left" w:pos="1005"/>
        </w:tabs>
        <w:spacing w:before="1"/>
        <w:ind w:hanging="365"/>
      </w:pPr>
      <w:bookmarkStart w:id="12" w:name="1.3_Existing_System_and_Disadvantages:"/>
      <w:bookmarkEnd w:id="12"/>
      <w:r>
        <w:rPr>
          <w:color w:val="000009"/>
        </w:rPr>
        <w:t>Existing</w:t>
      </w:r>
      <w:r>
        <w:rPr>
          <w:color w:val="000009"/>
          <w:spacing w:val="-5"/>
        </w:rPr>
        <w:t xml:space="preserve"> </w:t>
      </w:r>
      <w:r>
        <w:rPr>
          <w:color w:val="000009"/>
        </w:rPr>
        <w:t>System</w:t>
      </w:r>
      <w:r>
        <w:rPr>
          <w:color w:val="000009"/>
          <w:spacing w:val="-8"/>
        </w:rPr>
        <w:t xml:space="preserve"> </w:t>
      </w:r>
      <w:r>
        <w:rPr>
          <w:color w:val="000009"/>
        </w:rPr>
        <w:t>and</w:t>
      </w:r>
      <w:r>
        <w:rPr>
          <w:color w:val="000009"/>
          <w:spacing w:val="-7"/>
        </w:rPr>
        <w:t xml:space="preserve"> </w:t>
      </w:r>
      <w:r>
        <w:rPr>
          <w:color w:val="000009"/>
          <w:spacing w:val="-2"/>
        </w:rPr>
        <w:t>Disadvantages:</w:t>
      </w:r>
    </w:p>
    <w:p w14:paraId="30870973" w14:textId="77777777" w:rsidR="00DF0B56" w:rsidRDefault="00000000">
      <w:pPr>
        <w:pStyle w:val="Heading2"/>
        <w:tabs>
          <w:tab w:val="left" w:pos="1005"/>
        </w:tabs>
        <w:spacing w:before="1"/>
        <w:ind w:left="640"/>
      </w:pPr>
      <w:r>
        <w:rPr>
          <w:color w:val="000009"/>
          <w:spacing w:val="-2"/>
        </w:rPr>
        <w:t xml:space="preserve">    </w:t>
      </w:r>
    </w:p>
    <w:p w14:paraId="47823AEC" w14:textId="77777777" w:rsidR="00DF0B56" w:rsidRDefault="00000000">
      <w:pPr>
        <w:pStyle w:val="ListParagraph"/>
        <w:jc w:val="both"/>
        <w:rPr>
          <w:sz w:val="24"/>
          <w:szCs w:val="24"/>
        </w:rPr>
      </w:pPr>
      <w:r>
        <w:rPr>
          <w:sz w:val="24"/>
          <w:szCs w:val="24"/>
        </w:rPr>
        <w:t xml:space="preserve">      In early days method by erecting human puppets and effigies in their farms, which is ineffective in warding off the wild animals and, though is useful to some extent to ward off birds. The other commonly used methods by the farmers in order to prevent the crop vandalization by animals include building physical barriers, use of electric fences, fire crackles, and manual surveillance various such exhaustive and dangerous methods.</w:t>
      </w:r>
    </w:p>
    <w:p w14:paraId="6A1B47C6" w14:textId="77777777" w:rsidR="00DF0B56" w:rsidRDefault="00DF0B56">
      <w:pPr>
        <w:pStyle w:val="BodyText"/>
        <w:spacing w:before="55"/>
        <w:rPr>
          <w:sz w:val="28"/>
        </w:rPr>
      </w:pPr>
    </w:p>
    <w:p w14:paraId="339D612E" w14:textId="7AC6004A" w:rsidR="00DF0B56" w:rsidRDefault="00000000">
      <w:pPr>
        <w:pStyle w:val="Heading2"/>
        <w:numPr>
          <w:ilvl w:val="1"/>
          <w:numId w:val="8"/>
        </w:numPr>
        <w:tabs>
          <w:tab w:val="left" w:pos="1077"/>
        </w:tabs>
        <w:ind w:left="1077" w:hanging="437"/>
        <w:jc w:val="both"/>
      </w:pPr>
      <w:bookmarkStart w:id="13" w:name="1.4__Proposed_System_with_Features_:"/>
      <w:bookmarkEnd w:id="13"/>
      <w:r>
        <w:rPr>
          <w:color w:val="000009"/>
        </w:rPr>
        <w:t>Proposed</w:t>
      </w:r>
      <w:r>
        <w:rPr>
          <w:color w:val="000009"/>
          <w:spacing w:val="-8"/>
        </w:rPr>
        <w:t xml:space="preserve"> </w:t>
      </w:r>
      <w:r>
        <w:rPr>
          <w:color w:val="000009"/>
        </w:rPr>
        <w:t>System</w:t>
      </w:r>
      <w:r>
        <w:rPr>
          <w:color w:val="000009"/>
          <w:spacing w:val="-9"/>
        </w:rPr>
        <w:t xml:space="preserve"> </w:t>
      </w:r>
      <w:r>
        <w:rPr>
          <w:color w:val="000009"/>
        </w:rPr>
        <w:t>with</w:t>
      </w:r>
      <w:r>
        <w:rPr>
          <w:color w:val="000009"/>
          <w:spacing w:val="-12"/>
        </w:rPr>
        <w:t xml:space="preserve"> </w:t>
      </w:r>
      <w:r>
        <w:rPr>
          <w:color w:val="000009"/>
        </w:rPr>
        <w:t>Features</w:t>
      </w:r>
      <w:r>
        <w:rPr>
          <w:color w:val="000009"/>
          <w:spacing w:val="-10"/>
        </w:rPr>
        <w:t>:</w:t>
      </w:r>
    </w:p>
    <w:p w14:paraId="37A5EAEB" w14:textId="77777777" w:rsidR="00DF0B56" w:rsidRDefault="00DF0B56">
      <w:pPr>
        <w:spacing w:line="360" w:lineRule="auto"/>
        <w:jc w:val="both"/>
        <w:rPr>
          <w:sz w:val="24"/>
        </w:rPr>
      </w:pPr>
    </w:p>
    <w:p w14:paraId="7331FE9A" w14:textId="77777777" w:rsidR="00DF0B56" w:rsidRDefault="00000000">
      <w:pPr>
        <w:pStyle w:val="ListParagraph"/>
        <w:ind w:left="1440"/>
        <w:jc w:val="both"/>
        <w:rPr>
          <w:sz w:val="24"/>
          <w:szCs w:val="24"/>
        </w:rPr>
      </w:pPr>
      <w:r>
        <w:rPr>
          <w:sz w:val="24"/>
          <w:szCs w:val="24"/>
        </w:rPr>
        <w:t xml:space="preserve"> In this propose system, crop monitoring is done by placing sensors in the agricultural field. </w:t>
      </w:r>
    </w:p>
    <w:p w14:paraId="600153DA" w14:textId="77777777" w:rsidR="00DF0B56" w:rsidRDefault="00000000">
      <w:pPr>
        <w:pStyle w:val="ListParagraph"/>
        <w:ind w:left="1440"/>
        <w:jc w:val="both"/>
        <w:rPr>
          <w:sz w:val="24"/>
          <w:szCs w:val="24"/>
        </w:rPr>
      </w:pPr>
      <w:r>
        <w:rPr>
          <w:sz w:val="24"/>
          <w:szCs w:val="24"/>
        </w:rPr>
        <w:t xml:space="preserve">In our proposed work ultrasonic sensors is uses sonar to determine distance and movement to </w:t>
      </w:r>
    </w:p>
    <w:p w14:paraId="2DFAC06B" w14:textId="0E37E8FD" w:rsidR="00DF0B56" w:rsidRDefault="00000000">
      <w:pPr>
        <w:pStyle w:val="ListParagraph"/>
        <w:ind w:left="1440"/>
        <w:jc w:val="both"/>
        <w:rPr>
          <w:sz w:val="24"/>
          <w:szCs w:val="24"/>
        </w:rPr>
      </w:pPr>
      <w:r>
        <w:rPr>
          <w:sz w:val="24"/>
          <w:szCs w:val="24"/>
        </w:rPr>
        <w:t xml:space="preserve">any object and send this data to the ESP32 microcontroller which react as brain of project </w:t>
      </w:r>
    </w:p>
    <w:p w14:paraId="07B483C5" w14:textId="77777777" w:rsidR="00DF0B56" w:rsidRDefault="00000000">
      <w:pPr>
        <w:pStyle w:val="ListParagraph"/>
        <w:ind w:left="1440"/>
        <w:jc w:val="both"/>
        <w:rPr>
          <w:sz w:val="24"/>
          <w:szCs w:val="24"/>
        </w:rPr>
      </w:pPr>
      <w:r>
        <w:rPr>
          <w:sz w:val="24"/>
          <w:szCs w:val="24"/>
        </w:rPr>
        <w:t xml:space="preserve">and send acting reaction to the IoT (Internets of things) Wi-Fi module which result as loud </w:t>
      </w:r>
    </w:p>
    <w:p w14:paraId="332FC734" w14:textId="2D1B5FD3" w:rsidR="00DF0B56" w:rsidRDefault="00000000">
      <w:pPr>
        <w:pStyle w:val="ListParagraph"/>
        <w:ind w:left="1440"/>
        <w:jc w:val="both"/>
        <w:rPr>
          <w:sz w:val="24"/>
          <w:szCs w:val="24"/>
        </w:rPr>
      </w:pPr>
      <w:r>
        <w:rPr>
          <w:sz w:val="24"/>
          <w:szCs w:val="24"/>
        </w:rPr>
        <w:t xml:space="preserve">Noise from </w:t>
      </w:r>
      <w:proofErr w:type="spellStart"/>
      <w:r>
        <w:rPr>
          <w:sz w:val="24"/>
          <w:szCs w:val="24"/>
        </w:rPr>
        <w:t>Bhonga</w:t>
      </w:r>
      <w:proofErr w:type="spellEnd"/>
      <w:r w:rsidR="00083ED6">
        <w:rPr>
          <w:sz w:val="24"/>
          <w:szCs w:val="24"/>
        </w:rPr>
        <w:t xml:space="preserve"> </w:t>
      </w:r>
      <w:r>
        <w:rPr>
          <w:sz w:val="24"/>
          <w:szCs w:val="24"/>
        </w:rPr>
        <w:t>spe</w:t>
      </w:r>
      <w:r w:rsidR="00083ED6">
        <w:rPr>
          <w:sz w:val="24"/>
          <w:szCs w:val="24"/>
        </w:rPr>
        <w:t>a</w:t>
      </w:r>
      <w:r>
        <w:rPr>
          <w:sz w:val="24"/>
          <w:szCs w:val="24"/>
        </w:rPr>
        <w:t xml:space="preserve">ker for irritating animal and woo away from farmland at same time it </w:t>
      </w:r>
    </w:p>
    <w:p w14:paraId="4AF9D6EE" w14:textId="61185C88" w:rsidR="00DF0B56" w:rsidRDefault="00000000">
      <w:pPr>
        <w:pStyle w:val="ListParagraph"/>
        <w:ind w:left="1440"/>
        <w:jc w:val="both"/>
        <w:rPr>
          <w:sz w:val="24"/>
          <w:szCs w:val="24"/>
        </w:rPr>
      </w:pPr>
      <w:r>
        <w:rPr>
          <w:sz w:val="24"/>
          <w:szCs w:val="24"/>
        </w:rPr>
        <w:t>will send SMS to the farm owner. This all</w:t>
      </w:r>
      <w:r w:rsidR="00083ED6">
        <w:rPr>
          <w:sz w:val="24"/>
          <w:szCs w:val="24"/>
        </w:rPr>
        <w:t xml:space="preserve"> </w:t>
      </w:r>
      <w:r>
        <w:rPr>
          <w:sz w:val="24"/>
          <w:szCs w:val="24"/>
        </w:rPr>
        <w:t>system</w:t>
      </w:r>
      <w:r w:rsidR="00083ED6">
        <w:rPr>
          <w:sz w:val="24"/>
          <w:szCs w:val="24"/>
        </w:rPr>
        <w:t>s</w:t>
      </w:r>
      <w:r>
        <w:rPr>
          <w:sz w:val="24"/>
          <w:szCs w:val="24"/>
        </w:rPr>
        <w:t xml:space="preserve"> name as farm watchman machine with </w:t>
      </w:r>
    </w:p>
    <w:p w14:paraId="6DB73569" w14:textId="77777777" w:rsidR="00DF0B56" w:rsidRDefault="00000000">
      <w:pPr>
        <w:pStyle w:val="ListParagraph"/>
        <w:ind w:left="1440"/>
        <w:jc w:val="both"/>
        <w:rPr>
          <w:sz w:val="24"/>
          <w:szCs w:val="24"/>
        </w:rPr>
      </w:pPr>
      <w:r>
        <w:rPr>
          <w:sz w:val="24"/>
          <w:szCs w:val="24"/>
        </w:rPr>
        <w:t xml:space="preserve">ESP32 microcontroller. The GSM module is used for sending SMS to farmer when </w:t>
      </w:r>
    </w:p>
    <w:p w14:paraId="2888EBE4" w14:textId="77777777" w:rsidR="00DF0B56" w:rsidRDefault="00000000">
      <w:pPr>
        <w:pStyle w:val="ListParagraph"/>
        <w:ind w:left="1440"/>
        <w:jc w:val="both"/>
        <w:rPr>
          <w:sz w:val="24"/>
          <w:szCs w:val="24"/>
        </w:rPr>
      </w:pPr>
      <w:r>
        <w:rPr>
          <w:sz w:val="24"/>
          <w:szCs w:val="24"/>
        </w:rPr>
        <w:t>movement is detected.</w:t>
      </w:r>
    </w:p>
    <w:p w14:paraId="27CE4F4A" w14:textId="77777777" w:rsidR="00DF0B56" w:rsidRDefault="00DF0B56">
      <w:pPr>
        <w:pStyle w:val="BodyText"/>
        <w:ind w:left="720"/>
        <w:jc w:val="both"/>
      </w:pPr>
    </w:p>
    <w:p w14:paraId="30C48BF9" w14:textId="77777777" w:rsidR="00DF0B56" w:rsidRDefault="00DF0B56">
      <w:pPr>
        <w:pStyle w:val="BodyText"/>
        <w:jc w:val="both"/>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7F3A8ADF" w14:textId="77777777" w:rsidR="00DF0B56" w:rsidRDefault="00DF0B56">
      <w:pPr>
        <w:pStyle w:val="BodyText"/>
        <w:rPr>
          <w:sz w:val="28"/>
        </w:rPr>
      </w:pPr>
    </w:p>
    <w:p w14:paraId="03EE8ECB" w14:textId="77777777" w:rsidR="00DF0B56" w:rsidRDefault="00DF0B56">
      <w:pPr>
        <w:pStyle w:val="BodyText"/>
        <w:spacing w:before="136"/>
        <w:rPr>
          <w:sz w:val="28"/>
        </w:rPr>
      </w:pPr>
    </w:p>
    <w:p w14:paraId="71E8A5EF" w14:textId="77777777" w:rsidR="00DF0B56" w:rsidRDefault="00000000">
      <w:pPr>
        <w:ind w:left="1712" w:right="1991"/>
        <w:jc w:val="center"/>
        <w:rPr>
          <w:b/>
          <w:sz w:val="28"/>
        </w:rPr>
      </w:pPr>
      <w:bookmarkStart w:id="14" w:name="Chapter_–_02"/>
      <w:bookmarkEnd w:id="14"/>
      <w:r>
        <w:rPr>
          <w:b/>
          <w:color w:val="000009"/>
          <w:sz w:val="28"/>
        </w:rPr>
        <w:t>Chapter</w:t>
      </w:r>
      <w:r>
        <w:rPr>
          <w:b/>
          <w:color w:val="000009"/>
          <w:spacing w:val="-8"/>
          <w:sz w:val="28"/>
        </w:rPr>
        <w:t xml:space="preserve"> </w:t>
      </w:r>
      <w:r>
        <w:rPr>
          <w:b/>
          <w:color w:val="000009"/>
          <w:sz w:val="28"/>
        </w:rPr>
        <w:t>–</w:t>
      </w:r>
      <w:r>
        <w:rPr>
          <w:b/>
          <w:color w:val="000009"/>
          <w:spacing w:val="-9"/>
          <w:sz w:val="28"/>
        </w:rPr>
        <w:t xml:space="preserve"> </w:t>
      </w:r>
      <w:r>
        <w:rPr>
          <w:b/>
          <w:color w:val="000009"/>
          <w:spacing w:val="-5"/>
          <w:sz w:val="28"/>
        </w:rPr>
        <w:t>02</w:t>
      </w:r>
    </w:p>
    <w:p w14:paraId="0532B7C4" w14:textId="77777777" w:rsidR="00DF0B56" w:rsidRDefault="00DF0B56">
      <w:pPr>
        <w:pStyle w:val="BodyText"/>
        <w:spacing w:before="124"/>
        <w:rPr>
          <w:b/>
          <w:sz w:val="28"/>
        </w:rPr>
      </w:pPr>
    </w:p>
    <w:p w14:paraId="05C08A16" w14:textId="77777777" w:rsidR="00DF0B56" w:rsidRDefault="00000000">
      <w:pPr>
        <w:pStyle w:val="Heading1"/>
        <w:numPr>
          <w:ilvl w:val="0"/>
          <w:numId w:val="1"/>
        </w:numPr>
        <w:tabs>
          <w:tab w:val="left" w:pos="3564"/>
        </w:tabs>
        <w:ind w:left="3564" w:hanging="321"/>
        <w:jc w:val="left"/>
        <w:rPr>
          <w:color w:val="000009"/>
        </w:rPr>
      </w:pPr>
      <w:bookmarkStart w:id="15" w:name="2._LITERATURE_SURVEY"/>
      <w:bookmarkEnd w:id="15"/>
      <w:r>
        <w:rPr>
          <w:color w:val="000009"/>
        </w:rPr>
        <w:t>LITERATURE</w:t>
      </w:r>
      <w:r>
        <w:rPr>
          <w:color w:val="000009"/>
          <w:spacing w:val="-12"/>
        </w:rPr>
        <w:t xml:space="preserve"> </w:t>
      </w:r>
      <w:r>
        <w:rPr>
          <w:color w:val="000009"/>
          <w:spacing w:val="-2"/>
        </w:rPr>
        <w:t>SURVEY</w:t>
      </w:r>
    </w:p>
    <w:p w14:paraId="467E2417" w14:textId="77777777" w:rsidR="00DF0B56" w:rsidRDefault="00DF0B56">
      <w:pPr>
        <w:pStyle w:val="BodyText"/>
        <w:spacing w:before="137" w:after="1"/>
        <w:rPr>
          <w:b/>
          <w:sz w:val="20"/>
        </w:rPr>
      </w:pP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21"/>
        <w:gridCol w:w="2626"/>
        <w:gridCol w:w="3942"/>
        <w:gridCol w:w="1633"/>
      </w:tblGrid>
      <w:tr w:rsidR="00DF0B56" w14:paraId="5E4036D3" w14:textId="77777777">
        <w:trPr>
          <w:trHeight w:val="277"/>
        </w:trPr>
        <w:tc>
          <w:tcPr>
            <w:tcW w:w="821" w:type="dxa"/>
            <w:tcBorders>
              <w:bottom w:val="single" w:sz="6" w:space="0" w:color="000000"/>
            </w:tcBorders>
          </w:tcPr>
          <w:p w14:paraId="703B65BD" w14:textId="77777777" w:rsidR="00DF0B56" w:rsidRDefault="00000000">
            <w:pPr>
              <w:pStyle w:val="TableParagraph"/>
              <w:spacing w:line="258" w:lineRule="exact"/>
              <w:ind w:left="134"/>
              <w:rPr>
                <w:b/>
                <w:sz w:val="24"/>
              </w:rPr>
            </w:pPr>
            <w:r>
              <w:rPr>
                <w:b/>
                <w:color w:val="000009"/>
                <w:sz w:val="24"/>
              </w:rPr>
              <w:t>Sr</w:t>
            </w:r>
            <w:r>
              <w:rPr>
                <w:b/>
                <w:color w:val="000009"/>
                <w:spacing w:val="-3"/>
                <w:sz w:val="24"/>
              </w:rPr>
              <w:t xml:space="preserve"> </w:t>
            </w:r>
            <w:r>
              <w:rPr>
                <w:b/>
                <w:color w:val="000009"/>
                <w:spacing w:val="-5"/>
                <w:sz w:val="24"/>
              </w:rPr>
              <w:t>no</w:t>
            </w:r>
          </w:p>
        </w:tc>
        <w:tc>
          <w:tcPr>
            <w:tcW w:w="2626" w:type="dxa"/>
            <w:tcBorders>
              <w:bottom w:val="single" w:sz="6" w:space="0" w:color="000000"/>
            </w:tcBorders>
          </w:tcPr>
          <w:p w14:paraId="31BAE644" w14:textId="77777777" w:rsidR="00DF0B56" w:rsidRDefault="00000000">
            <w:pPr>
              <w:pStyle w:val="TableParagraph"/>
              <w:spacing w:line="258" w:lineRule="exact"/>
              <w:ind w:left="422"/>
              <w:rPr>
                <w:b/>
                <w:sz w:val="24"/>
              </w:rPr>
            </w:pPr>
            <w:r>
              <w:rPr>
                <w:b/>
                <w:color w:val="000009"/>
                <w:sz w:val="24"/>
              </w:rPr>
              <w:t>Title of</w:t>
            </w:r>
            <w:r>
              <w:rPr>
                <w:b/>
                <w:color w:val="000009"/>
                <w:spacing w:val="-3"/>
                <w:sz w:val="24"/>
              </w:rPr>
              <w:t xml:space="preserve"> </w:t>
            </w:r>
            <w:r>
              <w:rPr>
                <w:b/>
                <w:color w:val="000009"/>
                <w:sz w:val="24"/>
              </w:rPr>
              <w:t xml:space="preserve">the </w:t>
            </w:r>
            <w:r>
              <w:rPr>
                <w:b/>
                <w:color w:val="000009"/>
                <w:spacing w:val="-4"/>
                <w:sz w:val="24"/>
              </w:rPr>
              <w:t>paper</w:t>
            </w:r>
          </w:p>
        </w:tc>
        <w:tc>
          <w:tcPr>
            <w:tcW w:w="3942" w:type="dxa"/>
            <w:tcBorders>
              <w:bottom w:val="single" w:sz="6" w:space="0" w:color="000000"/>
            </w:tcBorders>
          </w:tcPr>
          <w:p w14:paraId="6A209A0A" w14:textId="77777777" w:rsidR="00DF0B56" w:rsidRDefault="00000000">
            <w:pPr>
              <w:pStyle w:val="TableParagraph"/>
              <w:spacing w:line="258" w:lineRule="exact"/>
              <w:ind w:left="8"/>
              <w:jc w:val="center"/>
              <w:rPr>
                <w:b/>
                <w:sz w:val="24"/>
              </w:rPr>
            </w:pPr>
            <w:r>
              <w:rPr>
                <w:b/>
                <w:color w:val="000009"/>
                <w:spacing w:val="-2"/>
                <w:sz w:val="24"/>
              </w:rPr>
              <w:t>Description</w:t>
            </w:r>
          </w:p>
        </w:tc>
        <w:tc>
          <w:tcPr>
            <w:tcW w:w="1633" w:type="dxa"/>
            <w:tcBorders>
              <w:bottom w:val="single" w:sz="6" w:space="0" w:color="000000"/>
            </w:tcBorders>
          </w:tcPr>
          <w:p w14:paraId="7FC25B94" w14:textId="77777777" w:rsidR="00DF0B56" w:rsidRDefault="00000000">
            <w:pPr>
              <w:pStyle w:val="TableParagraph"/>
              <w:spacing w:line="258" w:lineRule="exact"/>
              <w:ind w:left="442"/>
              <w:rPr>
                <w:b/>
                <w:sz w:val="24"/>
              </w:rPr>
            </w:pPr>
            <w:r>
              <w:rPr>
                <w:b/>
                <w:color w:val="000009"/>
                <w:spacing w:val="-2"/>
                <w:sz w:val="24"/>
              </w:rPr>
              <w:t>Author</w:t>
            </w:r>
          </w:p>
        </w:tc>
      </w:tr>
      <w:tr w:rsidR="00DF0B56" w14:paraId="3A3B32B5" w14:textId="77777777">
        <w:trPr>
          <w:trHeight w:val="1905"/>
        </w:trPr>
        <w:tc>
          <w:tcPr>
            <w:tcW w:w="821" w:type="dxa"/>
            <w:tcBorders>
              <w:top w:val="single" w:sz="6" w:space="0" w:color="000000"/>
            </w:tcBorders>
          </w:tcPr>
          <w:p w14:paraId="60841272" w14:textId="77777777" w:rsidR="00DF0B56" w:rsidRDefault="00000000">
            <w:pPr>
              <w:pStyle w:val="TableParagraph"/>
              <w:spacing w:line="263" w:lineRule="exact"/>
              <w:ind w:left="11"/>
              <w:jc w:val="center"/>
              <w:rPr>
                <w:sz w:val="24"/>
              </w:rPr>
            </w:pPr>
            <w:r>
              <w:rPr>
                <w:color w:val="000009"/>
                <w:spacing w:val="-5"/>
                <w:sz w:val="24"/>
              </w:rPr>
              <w:t>1.</w:t>
            </w:r>
          </w:p>
        </w:tc>
        <w:tc>
          <w:tcPr>
            <w:tcW w:w="2626" w:type="dxa"/>
            <w:tcBorders>
              <w:top w:val="single" w:sz="6" w:space="0" w:color="000000"/>
            </w:tcBorders>
          </w:tcPr>
          <w:p w14:paraId="45C4786E" w14:textId="77777777" w:rsidR="00DF0B56" w:rsidRDefault="00000000">
            <w:pPr>
              <w:pStyle w:val="TableParagraph"/>
              <w:spacing w:line="360" w:lineRule="auto"/>
              <w:ind w:left="110" w:right="287"/>
              <w:rPr>
                <w:sz w:val="24"/>
              </w:rPr>
            </w:pPr>
            <w:r>
              <w:rPr>
                <w:color w:val="000009"/>
                <w:sz w:val="24"/>
                <w:lang w:val="en-IN"/>
              </w:rPr>
              <w:t xml:space="preserve"> “SMART CROP PROTECTION SYSTEM FROM ANIMALS”</w:t>
            </w:r>
            <w:r>
              <w:rPr>
                <w:color w:val="000009"/>
                <w:sz w:val="24"/>
              </w:rPr>
              <w:t xml:space="preserve">  </w:t>
            </w:r>
          </w:p>
        </w:tc>
        <w:tc>
          <w:tcPr>
            <w:tcW w:w="3942" w:type="dxa"/>
            <w:tcBorders>
              <w:top w:val="single" w:sz="6" w:space="0" w:color="000000"/>
            </w:tcBorders>
          </w:tcPr>
          <w:p w14:paraId="1D4CE5B6" w14:textId="77777777" w:rsidR="00DF0B56" w:rsidRDefault="00000000">
            <w:pPr>
              <w:pStyle w:val="TableParagraph"/>
              <w:ind w:left="111" w:right="122"/>
              <w:rPr>
                <w:color w:val="000009"/>
                <w:sz w:val="24"/>
                <w:lang w:val="en-IN"/>
              </w:rPr>
            </w:pPr>
            <w:r>
              <w:rPr>
                <w:color w:val="000009"/>
                <w:sz w:val="24"/>
              </w:rPr>
              <w:t>His</w:t>
            </w:r>
            <w:r>
              <w:rPr>
                <w:color w:val="000009"/>
                <w:spacing w:val="-6"/>
                <w:sz w:val="24"/>
              </w:rPr>
              <w:t xml:space="preserve"> </w:t>
            </w:r>
            <w:r>
              <w:rPr>
                <w:color w:val="000009"/>
                <w:sz w:val="24"/>
              </w:rPr>
              <w:t>research</w:t>
            </w:r>
            <w:r>
              <w:rPr>
                <w:color w:val="000009"/>
                <w:spacing w:val="-8"/>
                <w:sz w:val="24"/>
              </w:rPr>
              <w:t xml:space="preserve"> </w:t>
            </w:r>
            <w:r>
              <w:rPr>
                <w:color w:val="000009"/>
                <w:sz w:val="24"/>
              </w:rPr>
              <w:t>paper</w:t>
            </w:r>
            <w:r>
              <w:rPr>
                <w:color w:val="000009"/>
                <w:sz w:val="24"/>
                <w:lang w:val="en-IN"/>
              </w:rPr>
              <w:t xml:space="preserve"> Proposes a system for continuous crop monitoring, addressing challenges faced by farmers. Raspberry Pi as the core, this project offers an efficient solution for farmers.</w:t>
            </w:r>
          </w:p>
          <w:p w14:paraId="2A15311D" w14:textId="77777777" w:rsidR="00DF0B56" w:rsidRDefault="00DF0B56">
            <w:pPr>
              <w:pStyle w:val="TableParagraph"/>
              <w:ind w:right="122"/>
              <w:rPr>
                <w:sz w:val="24"/>
              </w:rPr>
            </w:pPr>
          </w:p>
        </w:tc>
        <w:tc>
          <w:tcPr>
            <w:tcW w:w="1633" w:type="dxa"/>
            <w:tcBorders>
              <w:top w:val="single" w:sz="6" w:space="0" w:color="000000"/>
            </w:tcBorders>
          </w:tcPr>
          <w:p w14:paraId="0A09EFA5" w14:textId="77777777" w:rsidR="00DF0B56" w:rsidRDefault="00000000">
            <w:pPr>
              <w:pStyle w:val="TableParagraph"/>
              <w:spacing w:line="262" w:lineRule="exact"/>
              <w:ind w:left="111"/>
              <w:rPr>
                <w:sz w:val="24"/>
              </w:rPr>
            </w:pPr>
            <w:r>
              <w:rPr>
                <w:color w:val="000009"/>
                <w:sz w:val="24"/>
              </w:rPr>
              <w:t>By</w:t>
            </w:r>
            <w:r>
              <w:rPr>
                <w:color w:val="000009"/>
                <w:spacing w:val="-4"/>
                <w:sz w:val="24"/>
              </w:rPr>
              <w:t xml:space="preserve"> </w:t>
            </w:r>
            <w:r>
              <w:rPr>
                <w:color w:val="000009"/>
                <w:spacing w:val="-4"/>
                <w:sz w:val="24"/>
                <w:lang w:val="en-IN"/>
              </w:rPr>
              <w:t>Jayesh Redij</w:t>
            </w:r>
            <w:r>
              <w:rPr>
                <w:color w:val="000009"/>
                <w:spacing w:val="-2"/>
                <w:sz w:val="24"/>
              </w:rPr>
              <w:t>.</w:t>
            </w:r>
          </w:p>
        </w:tc>
      </w:tr>
      <w:tr w:rsidR="00DF0B56" w14:paraId="3FB4E66E" w14:textId="77777777">
        <w:trPr>
          <w:trHeight w:val="1832"/>
        </w:trPr>
        <w:tc>
          <w:tcPr>
            <w:tcW w:w="821" w:type="dxa"/>
          </w:tcPr>
          <w:p w14:paraId="0C151237" w14:textId="77777777" w:rsidR="00DF0B56" w:rsidRDefault="00000000">
            <w:pPr>
              <w:pStyle w:val="TableParagraph"/>
              <w:spacing w:line="268" w:lineRule="exact"/>
              <w:ind w:left="11" w:right="2"/>
              <w:jc w:val="center"/>
              <w:rPr>
                <w:sz w:val="24"/>
              </w:rPr>
            </w:pPr>
            <w:r>
              <w:rPr>
                <w:color w:val="000009"/>
                <w:spacing w:val="-10"/>
                <w:sz w:val="24"/>
              </w:rPr>
              <w:t>2</w:t>
            </w:r>
          </w:p>
        </w:tc>
        <w:tc>
          <w:tcPr>
            <w:tcW w:w="2626" w:type="dxa"/>
          </w:tcPr>
          <w:p w14:paraId="1F686DE6" w14:textId="77777777" w:rsidR="00DF0B56" w:rsidRDefault="00000000">
            <w:pPr>
              <w:pStyle w:val="TableParagraph"/>
              <w:spacing w:line="362" w:lineRule="auto"/>
              <w:ind w:left="110" w:right="287"/>
              <w:rPr>
                <w:sz w:val="24"/>
              </w:rPr>
            </w:pPr>
            <w:r>
              <w:rPr>
                <w:color w:val="000009"/>
                <w:sz w:val="24"/>
                <w:lang w:val="en-IN"/>
              </w:rPr>
              <w:t>“SMART CROP PROTECTION USING ARDUINO"</w:t>
            </w:r>
            <w:r>
              <w:rPr>
                <w:color w:val="000009"/>
                <w:sz w:val="24"/>
              </w:rPr>
              <w:t xml:space="preserve"> </w:t>
            </w:r>
          </w:p>
        </w:tc>
        <w:tc>
          <w:tcPr>
            <w:tcW w:w="3942" w:type="dxa"/>
          </w:tcPr>
          <w:p w14:paraId="044CC096" w14:textId="77777777" w:rsidR="00DF0B56" w:rsidRDefault="00000000">
            <w:pPr>
              <w:pStyle w:val="TableParagraph"/>
              <w:spacing w:line="360" w:lineRule="auto"/>
              <w:ind w:left="111" w:right="274"/>
              <w:rPr>
                <w:color w:val="000009"/>
                <w:sz w:val="24"/>
                <w:lang w:val="en-IN"/>
              </w:rPr>
            </w:pPr>
            <w:r>
              <w:rPr>
                <w:color w:val="000009"/>
                <w:sz w:val="24"/>
                <w:lang w:val="en-IN"/>
              </w:rPr>
              <w:t xml:space="preserve"> Proposes an Arduino Uno based framework utilizes a PIR sensor to identify intruders close to the field and additional to it a smoke sensor.</w:t>
            </w:r>
          </w:p>
          <w:p w14:paraId="0F84FE88" w14:textId="77777777" w:rsidR="00DF0B56" w:rsidRDefault="00DF0B56">
            <w:pPr>
              <w:pStyle w:val="TableParagraph"/>
              <w:ind w:left="111"/>
              <w:rPr>
                <w:sz w:val="24"/>
              </w:rPr>
            </w:pPr>
          </w:p>
        </w:tc>
        <w:tc>
          <w:tcPr>
            <w:tcW w:w="1633" w:type="dxa"/>
          </w:tcPr>
          <w:p w14:paraId="7C25582E" w14:textId="77777777" w:rsidR="00DF0B56" w:rsidRDefault="00000000">
            <w:pPr>
              <w:pStyle w:val="TableParagraph"/>
              <w:spacing w:line="242" w:lineRule="auto"/>
              <w:ind w:left="111"/>
              <w:rPr>
                <w:sz w:val="24"/>
              </w:rPr>
            </w:pPr>
            <w:r>
              <w:rPr>
                <w:color w:val="000009"/>
                <w:spacing w:val="-6"/>
                <w:sz w:val="24"/>
              </w:rPr>
              <w:t xml:space="preserve">By </w:t>
            </w:r>
            <w:r>
              <w:rPr>
                <w:color w:val="000009"/>
                <w:spacing w:val="-6"/>
                <w:sz w:val="24"/>
                <w:lang w:val="en-IN"/>
              </w:rPr>
              <w:t>Varshini B.M</w:t>
            </w:r>
            <w:r>
              <w:rPr>
                <w:color w:val="000009"/>
                <w:spacing w:val="-2"/>
                <w:sz w:val="24"/>
              </w:rPr>
              <w:t>.</w:t>
            </w:r>
          </w:p>
        </w:tc>
      </w:tr>
      <w:tr w:rsidR="00DF0B56" w14:paraId="7775863C" w14:textId="77777777">
        <w:trPr>
          <w:trHeight w:val="2456"/>
        </w:trPr>
        <w:tc>
          <w:tcPr>
            <w:tcW w:w="821" w:type="dxa"/>
          </w:tcPr>
          <w:p w14:paraId="19F8DE68" w14:textId="77777777" w:rsidR="00DF0B56" w:rsidRDefault="00000000">
            <w:pPr>
              <w:pStyle w:val="TableParagraph"/>
              <w:spacing w:line="268" w:lineRule="exact"/>
              <w:ind w:left="11" w:right="2"/>
              <w:jc w:val="center"/>
              <w:rPr>
                <w:sz w:val="24"/>
              </w:rPr>
            </w:pPr>
            <w:r>
              <w:rPr>
                <w:color w:val="000009"/>
                <w:spacing w:val="-10"/>
                <w:sz w:val="24"/>
              </w:rPr>
              <w:t>3</w:t>
            </w:r>
          </w:p>
        </w:tc>
        <w:tc>
          <w:tcPr>
            <w:tcW w:w="2626" w:type="dxa"/>
          </w:tcPr>
          <w:p w14:paraId="7B790A74" w14:textId="77777777" w:rsidR="00DF0B56" w:rsidRDefault="00000000">
            <w:pPr>
              <w:pStyle w:val="TableParagraph"/>
              <w:ind w:left="110"/>
              <w:rPr>
                <w:sz w:val="24"/>
              </w:rPr>
            </w:pPr>
            <w:r>
              <w:rPr>
                <w:sz w:val="24"/>
              </w:rPr>
              <w:t>"SMART PROTECTION SYSTEM TO MANAGE CROP VANDALIZATION USING RENEWABLE ENERGY”</w:t>
            </w:r>
          </w:p>
        </w:tc>
        <w:tc>
          <w:tcPr>
            <w:tcW w:w="3942" w:type="dxa"/>
          </w:tcPr>
          <w:p w14:paraId="6D92F9B3" w14:textId="4B4CEC77" w:rsidR="00DF0B56" w:rsidRDefault="00000000">
            <w:pPr>
              <w:pStyle w:val="TableParagraph"/>
              <w:spacing w:line="360" w:lineRule="auto"/>
              <w:ind w:left="111" w:right="274"/>
              <w:rPr>
                <w:color w:val="000009"/>
                <w:sz w:val="24"/>
                <w:lang w:val="en-IN"/>
              </w:rPr>
            </w:pPr>
            <w:r>
              <w:rPr>
                <w:color w:val="000009"/>
                <w:sz w:val="24"/>
                <w:lang w:val="en-IN"/>
              </w:rPr>
              <w:t xml:space="preserve"> Presents a system driven by the NODE MCU32S microcontroller, employs IoT technology to detect and deter animals in agricultural fields. </w:t>
            </w:r>
          </w:p>
          <w:p w14:paraId="3A824815" w14:textId="77777777" w:rsidR="00DF0B56" w:rsidRDefault="00DF0B56">
            <w:pPr>
              <w:pStyle w:val="TableParagraph"/>
              <w:spacing w:line="360" w:lineRule="auto"/>
              <w:ind w:left="111" w:right="274"/>
              <w:rPr>
                <w:color w:val="000009"/>
                <w:sz w:val="24"/>
                <w:lang w:val="en-IN"/>
              </w:rPr>
            </w:pPr>
          </w:p>
          <w:p w14:paraId="33141171" w14:textId="77777777" w:rsidR="00DF0B56" w:rsidRDefault="00000000">
            <w:pPr>
              <w:pStyle w:val="TableParagraph"/>
              <w:ind w:left="111"/>
              <w:rPr>
                <w:sz w:val="24"/>
              </w:rPr>
            </w:pPr>
            <w:r>
              <w:rPr>
                <w:color w:val="000009"/>
                <w:sz w:val="24"/>
              </w:rPr>
              <w:t xml:space="preserve"> </w:t>
            </w:r>
          </w:p>
        </w:tc>
        <w:tc>
          <w:tcPr>
            <w:tcW w:w="1633" w:type="dxa"/>
          </w:tcPr>
          <w:p w14:paraId="23EDDE4A" w14:textId="0F18F3C8" w:rsidR="00DF0B56" w:rsidRDefault="00000000">
            <w:pPr>
              <w:pStyle w:val="TableParagraph"/>
              <w:spacing w:line="273" w:lineRule="exact"/>
              <w:ind w:left="111"/>
              <w:rPr>
                <w:sz w:val="24"/>
              </w:rPr>
            </w:pPr>
            <w:r>
              <w:rPr>
                <w:color w:val="000009"/>
                <w:sz w:val="24"/>
              </w:rPr>
              <w:t>By</w:t>
            </w:r>
            <w:r>
              <w:rPr>
                <w:color w:val="000009"/>
                <w:spacing w:val="58"/>
                <w:sz w:val="24"/>
              </w:rPr>
              <w:t xml:space="preserve"> </w:t>
            </w:r>
            <w:proofErr w:type="spellStart"/>
            <w:r>
              <w:rPr>
                <w:color w:val="000009"/>
                <w:spacing w:val="58"/>
                <w:sz w:val="24"/>
                <w:lang w:val="en-IN"/>
              </w:rPr>
              <w:t>M</w:t>
            </w:r>
            <w:r w:rsidR="00083ED6">
              <w:rPr>
                <w:color w:val="000009"/>
                <w:spacing w:val="58"/>
                <w:sz w:val="24"/>
                <w:lang w:val="en-IN"/>
              </w:rPr>
              <w:t>o</w:t>
            </w:r>
            <w:r>
              <w:rPr>
                <w:color w:val="000009"/>
                <w:spacing w:val="58"/>
                <w:sz w:val="24"/>
                <w:lang w:val="en-IN"/>
              </w:rPr>
              <w:t>hiniS.Lohakare</w:t>
            </w:r>
            <w:proofErr w:type="spellEnd"/>
            <w:r>
              <w:rPr>
                <w:color w:val="000009"/>
                <w:spacing w:val="-2"/>
                <w:sz w:val="24"/>
              </w:rPr>
              <w:t>.</w:t>
            </w:r>
          </w:p>
        </w:tc>
      </w:tr>
    </w:tbl>
    <w:p w14:paraId="72ABA554" w14:textId="77777777" w:rsidR="00DF0B56" w:rsidRDefault="00DF0B56">
      <w:pPr>
        <w:rPr>
          <w:sz w:val="24"/>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3420CF3E" w14:textId="4E671864" w:rsidR="00083ED6" w:rsidRDefault="00083ED6" w:rsidP="00083ED6">
      <w:pPr>
        <w:tabs>
          <w:tab w:val="left" w:pos="1356"/>
        </w:tabs>
        <w:rPr>
          <w:sz w:val="24"/>
        </w:rPr>
      </w:pPr>
    </w:p>
    <w:p w14:paraId="659AED45" w14:textId="641F84F3" w:rsidR="00DF0B56" w:rsidRDefault="00083ED6" w:rsidP="00083ED6">
      <w:pPr>
        <w:tabs>
          <w:tab w:val="left" w:pos="1356"/>
        </w:tabs>
        <w:rPr>
          <w:b/>
          <w:sz w:val="28"/>
        </w:rPr>
      </w:pPr>
      <w:r>
        <w:rPr>
          <w:sz w:val="24"/>
        </w:rPr>
        <w:tab/>
      </w:r>
    </w:p>
    <w:p w14:paraId="038D63AF" w14:textId="77777777" w:rsidR="00DF0B56" w:rsidRDefault="00DF0B56">
      <w:pPr>
        <w:pStyle w:val="BodyText"/>
        <w:spacing w:before="136"/>
        <w:rPr>
          <w:b/>
          <w:sz w:val="28"/>
        </w:rPr>
      </w:pPr>
    </w:p>
    <w:p w14:paraId="6235EE77" w14:textId="77777777" w:rsidR="00DF0B56" w:rsidRDefault="00000000">
      <w:pPr>
        <w:ind w:left="1968" w:right="1978"/>
        <w:jc w:val="center"/>
        <w:rPr>
          <w:b/>
          <w:sz w:val="28"/>
        </w:rPr>
      </w:pPr>
      <w:r>
        <w:rPr>
          <w:b/>
          <w:color w:val="000009"/>
          <w:sz w:val="28"/>
        </w:rPr>
        <w:t>Chapter</w:t>
      </w:r>
      <w:r>
        <w:rPr>
          <w:b/>
          <w:color w:val="000009"/>
          <w:spacing w:val="-8"/>
          <w:sz w:val="28"/>
        </w:rPr>
        <w:t xml:space="preserve"> </w:t>
      </w:r>
      <w:r>
        <w:rPr>
          <w:b/>
          <w:color w:val="000009"/>
          <w:sz w:val="28"/>
        </w:rPr>
        <w:t>-</w:t>
      </w:r>
      <w:r>
        <w:rPr>
          <w:b/>
          <w:color w:val="000009"/>
          <w:spacing w:val="-10"/>
          <w:sz w:val="28"/>
        </w:rPr>
        <w:t xml:space="preserve"> </w:t>
      </w:r>
      <w:r>
        <w:rPr>
          <w:b/>
          <w:color w:val="000009"/>
          <w:spacing w:val="-5"/>
          <w:sz w:val="28"/>
        </w:rPr>
        <w:t>03</w:t>
      </w:r>
    </w:p>
    <w:p w14:paraId="4A0A266B" w14:textId="77777777" w:rsidR="00DF0B56" w:rsidRDefault="00DF0B56">
      <w:pPr>
        <w:pStyle w:val="BodyText"/>
        <w:spacing w:before="124"/>
        <w:rPr>
          <w:b/>
          <w:sz w:val="28"/>
        </w:rPr>
      </w:pPr>
    </w:p>
    <w:p w14:paraId="0270B2E3" w14:textId="77777777" w:rsidR="00DF0B56" w:rsidRDefault="00000000">
      <w:pPr>
        <w:pStyle w:val="Heading1"/>
        <w:numPr>
          <w:ilvl w:val="0"/>
          <w:numId w:val="1"/>
        </w:numPr>
        <w:tabs>
          <w:tab w:val="left" w:pos="2258"/>
        </w:tabs>
        <w:ind w:left="2258" w:hanging="677"/>
        <w:jc w:val="left"/>
        <w:rPr>
          <w:color w:val="000009"/>
        </w:rPr>
      </w:pPr>
      <w:r>
        <w:rPr>
          <w:color w:val="000009"/>
        </w:rPr>
        <w:t>SYSTEM</w:t>
      </w:r>
      <w:r>
        <w:rPr>
          <w:color w:val="000009"/>
          <w:spacing w:val="-9"/>
        </w:rPr>
        <w:t xml:space="preserve"> </w:t>
      </w:r>
      <w:r>
        <w:rPr>
          <w:color w:val="000009"/>
        </w:rPr>
        <w:t>REQUIREMENTS</w:t>
      </w:r>
      <w:r>
        <w:rPr>
          <w:color w:val="000009"/>
          <w:spacing w:val="-11"/>
        </w:rPr>
        <w:t xml:space="preserve"> </w:t>
      </w:r>
      <w:r>
        <w:rPr>
          <w:color w:val="000009"/>
          <w:spacing w:val="-2"/>
        </w:rPr>
        <w:t>SPECIFICATIONS</w:t>
      </w:r>
    </w:p>
    <w:p w14:paraId="388B640A" w14:textId="77777777" w:rsidR="00DF0B56" w:rsidRDefault="00DF0B56">
      <w:pPr>
        <w:pStyle w:val="BodyText"/>
        <w:spacing w:before="225"/>
        <w:rPr>
          <w:b/>
          <w:sz w:val="28"/>
        </w:rPr>
      </w:pPr>
    </w:p>
    <w:p w14:paraId="5689A89A" w14:textId="77777777" w:rsidR="00DF0B56" w:rsidRDefault="00000000">
      <w:pPr>
        <w:pStyle w:val="BodyText"/>
        <w:spacing w:line="360" w:lineRule="auto"/>
        <w:ind w:left="645" w:right="758"/>
      </w:pPr>
      <w:r>
        <w:rPr>
          <w:color w:val="000009"/>
        </w:rPr>
        <w:t>The</w:t>
      </w:r>
      <w:r>
        <w:rPr>
          <w:color w:val="000009"/>
          <w:spacing w:val="-5"/>
        </w:rPr>
        <w:t xml:space="preserve"> </w:t>
      </w:r>
      <w:r>
        <w:rPr>
          <w:color w:val="000009"/>
          <w:spacing w:val="-5"/>
          <w:lang w:val="en-IN"/>
        </w:rPr>
        <w:t>Smart crop protection system</w:t>
      </w:r>
      <w:r>
        <w:rPr>
          <w:color w:val="000009"/>
          <w:spacing w:val="-5"/>
        </w:rPr>
        <w:t xml:space="preserve"> </w:t>
      </w:r>
      <w:r>
        <w:rPr>
          <w:color w:val="000009"/>
        </w:rPr>
        <w:t>project system</w:t>
      </w:r>
      <w:r>
        <w:rPr>
          <w:color w:val="000009"/>
          <w:spacing w:val="-12"/>
        </w:rPr>
        <w:t xml:space="preserve"> </w:t>
      </w:r>
      <w:r>
        <w:rPr>
          <w:color w:val="000009"/>
        </w:rPr>
        <w:t>requirements</w:t>
      </w:r>
      <w:r>
        <w:rPr>
          <w:color w:val="000009"/>
          <w:spacing w:val="-5"/>
        </w:rPr>
        <w:t xml:space="preserve"> </w:t>
      </w:r>
      <w:r>
        <w:rPr>
          <w:color w:val="000009"/>
        </w:rPr>
        <w:t>specification outlines the functional and non-functional requirements for the proposed system. The following is a list of some of the key</w:t>
      </w:r>
      <w:r>
        <w:rPr>
          <w:color w:val="000009"/>
          <w:spacing w:val="-3"/>
        </w:rPr>
        <w:t xml:space="preserve"> </w:t>
      </w:r>
      <w:r>
        <w:rPr>
          <w:color w:val="000009"/>
        </w:rPr>
        <w:t xml:space="preserve">requirements that should be included in the </w:t>
      </w:r>
      <w:r>
        <w:rPr>
          <w:color w:val="000009"/>
          <w:spacing w:val="-2"/>
        </w:rPr>
        <w:t>specification:</w:t>
      </w:r>
    </w:p>
    <w:p w14:paraId="7A160C09" w14:textId="77777777" w:rsidR="00DF0B56" w:rsidRDefault="00DF0B56">
      <w:pPr>
        <w:pStyle w:val="Heading2"/>
        <w:tabs>
          <w:tab w:val="left" w:pos="1005"/>
        </w:tabs>
        <w:ind w:left="0"/>
        <w:rPr>
          <w:color w:val="000009"/>
        </w:rPr>
      </w:pPr>
      <w:bookmarkStart w:id="16" w:name="3.1_Functional_requirements:"/>
      <w:bookmarkStart w:id="17" w:name="3.3_Hardware_Requirements:"/>
      <w:bookmarkEnd w:id="16"/>
      <w:bookmarkEnd w:id="17"/>
    </w:p>
    <w:p w14:paraId="3AD8AB48" w14:textId="77777777" w:rsidR="00DF0B56" w:rsidRDefault="00000000">
      <w:pPr>
        <w:pStyle w:val="Heading2"/>
        <w:tabs>
          <w:tab w:val="left" w:pos="1005"/>
        </w:tabs>
        <w:ind w:left="0" w:firstLineChars="300" w:firstLine="843"/>
        <w:rPr>
          <w:color w:val="000009"/>
          <w:sz w:val="24"/>
        </w:rPr>
      </w:pPr>
      <w:r>
        <w:rPr>
          <w:color w:val="000009"/>
        </w:rPr>
        <w:t>3.1 Hardware</w:t>
      </w:r>
      <w:r>
        <w:rPr>
          <w:color w:val="000009"/>
          <w:spacing w:val="-11"/>
        </w:rPr>
        <w:t xml:space="preserve"> </w:t>
      </w:r>
      <w:r>
        <w:rPr>
          <w:color w:val="000009"/>
          <w:spacing w:val="-2"/>
        </w:rPr>
        <w:t>Requirements:</w:t>
      </w:r>
    </w:p>
    <w:p w14:paraId="46DF65DF" w14:textId="77777777" w:rsidR="00083ED6" w:rsidRDefault="00083ED6" w:rsidP="00083ED6">
      <w:pPr>
        <w:pStyle w:val="ListParagraph"/>
        <w:tabs>
          <w:tab w:val="left" w:pos="1365"/>
        </w:tabs>
        <w:spacing w:before="133"/>
        <w:ind w:firstLine="0"/>
        <w:jc w:val="right"/>
        <w:rPr>
          <w:sz w:val="24"/>
        </w:rPr>
      </w:pPr>
    </w:p>
    <w:p w14:paraId="252FC64B" w14:textId="3C9BFA55" w:rsidR="00DF0B56" w:rsidRDefault="00000000">
      <w:pPr>
        <w:pStyle w:val="ListParagraph"/>
        <w:numPr>
          <w:ilvl w:val="2"/>
          <w:numId w:val="1"/>
        </w:numPr>
        <w:tabs>
          <w:tab w:val="left" w:pos="1365"/>
        </w:tabs>
        <w:spacing w:before="133"/>
        <w:ind w:hanging="360"/>
        <w:rPr>
          <w:sz w:val="24"/>
        </w:rPr>
      </w:pPr>
      <w:r>
        <w:rPr>
          <w:sz w:val="24"/>
        </w:rPr>
        <w:t>Micro-controller ESP32</w:t>
      </w:r>
    </w:p>
    <w:p w14:paraId="34D6FC9F" w14:textId="77777777" w:rsidR="00DF0B56" w:rsidRDefault="00000000">
      <w:pPr>
        <w:pStyle w:val="ListParagraph"/>
        <w:numPr>
          <w:ilvl w:val="2"/>
          <w:numId w:val="1"/>
        </w:numPr>
        <w:tabs>
          <w:tab w:val="left" w:pos="1365"/>
        </w:tabs>
        <w:spacing w:before="133"/>
        <w:ind w:hanging="360"/>
        <w:rPr>
          <w:sz w:val="24"/>
        </w:rPr>
      </w:pPr>
      <w:r>
        <w:rPr>
          <w:sz w:val="24"/>
        </w:rPr>
        <w:t>GSM Module</w:t>
      </w:r>
    </w:p>
    <w:p w14:paraId="36A61D47" w14:textId="77777777" w:rsidR="00DF0B56" w:rsidRDefault="00000000">
      <w:pPr>
        <w:pStyle w:val="ListParagraph"/>
        <w:numPr>
          <w:ilvl w:val="2"/>
          <w:numId w:val="1"/>
        </w:numPr>
        <w:tabs>
          <w:tab w:val="left" w:pos="1365"/>
        </w:tabs>
        <w:spacing w:before="133"/>
        <w:ind w:hanging="360"/>
        <w:rPr>
          <w:sz w:val="24"/>
        </w:rPr>
      </w:pPr>
      <w:r>
        <w:rPr>
          <w:sz w:val="24"/>
        </w:rPr>
        <w:t>PIR Sensor</w:t>
      </w:r>
    </w:p>
    <w:p w14:paraId="1DBE0B81" w14:textId="1A48D116" w:rsidR="00DF0B56" w:rsidRDefault="00083ED6">
      <w:pPr>
        <w:pStyle w:val="ListParagraph"/>
        <w:numPr>
          <w:ilvl w:val="2"/>
          <w:numId w:val="1"/>
        </w:numPr>
        <w:tabs>
          <w:tab w:val="left" w:pos="1365"/>
        </w:tabs>
        <w:spacing w:before="133"/>
        <w:ind w:hanging="360"/>
        <w:rPr>
          <w:sz w:val="24"/>
        </w:rPr>
      </w:pPr>
      <w:r>
        <w:rPr>
          <w:sz w:val="24"/>
        </w:rPr>
        <w:t>I2C Module</w:t>
      </w:r>
    </w:p>
    <w:p w14:paraId="1ECC1E1F" w14:textId="77777777" w:rsidR="00DF0B56" w:rsidRDefault="00000000">
      <w:pPr>
        <w:pStyle w:val="ListParagraph"/>
        <w:numPr>
          <w:ilvl w:val="2"/>
          <w:numId w:val="1"/>
        </w:numPr>
        <w:tabs>
          <w:tab w:val="left" w:pos="1365"/>
        </w:tabs>
        <w:spacing w:before="133"/>
        <w:ind w:hanging="360"/>
        <w:rPr>
          <w:sz w:val="24"/>
        </w:rPr>
      </w:pPr>
      <w:r>
        <w:rPr>
          <w:sz w:val="24"/>
        </w:rPr>
        <w:t>LCD Panel</w:t>
      </w:r>
    </w:p>
    <w:p w14:paraId="17AC3EF7" w14:textId="77777777" w:rsidR="00DF0B56" w:rsidRDefault="00000000">
      <w:pPr>
        <w:pStyle w:val="ListParagraph"/>
        <w:numPr>
          <w:ilvl w:val="2"/>
          <w:numId w:val="1"/>
        </w:numPr>
        <w:tabs>
          <w:tab w:val="left" w:pos="1365"/>
        </w:tabs>
        <w:spacing w:before="133"/>
        <w:ind w:hanging="360"/>
        <w:rPr>
          <w:sz w:val="24"/>
        </w:rPr>
      </w:pPr>
      <w:r>
        <w:rPr>
          <w:sz w:val="24"/>
        </w:rPr>
        <w:t>Buzzer</w:t>
      </w:r>
    </w:p>
    <w:p w14:paraId="45F849F2" w14:textId="77777777" w:rsidR="00DF0B56" w:rsidRDefault="00000000">
      <w:pPr>
        <w:pStyle w:val="ListParagraph"/>
        <w:numPr>
          <w:ilvl w:val="2"/>
          <w:numId w:val="1"/>
        </w:numPr>
        <w:tabs>
          <w:tab w:val="left" w:pos="1365"/>
        </w:tabs>
        <w:spacing w:before="133"/>
        <w:ind w:hanging="360"/>
        <w:rPr>
          <w:sz w:val="24"/>
        </w:rPr>
      </w:pPr>
      <w:r>
        <w:rPr>
          <w:sz w:val="24"/>
        </w:rPr>
        <w:t>Power Supply</w:t>
      </w:r>
    </w:p>
    <w:p w14:paraId="46C59ED9" w14:textId="5666B0DD" w:rsidR="00083ED6" w:rsidRDefault="00083ED6">
      <w:pPr>
        <w:pStyle w:val="ListParagraph"/>
        <w:numPr>
          <w:ilvl w:val="2"/>
          <w:numId w:val="1"/>
        </w:numPr>
        <w:tabs>
          <w:tab w:val="left" w:pos="1365"/>
        </w:tabs>
        <w:spacing w:before="133"/>
        <w:ind w:hanging="360"/>
        <w:rPr>
          <w:sz w:val="24"/>
        </w:rPr>
      </w:pPr>
      <w:r>
        <w:rPr>
          <w:sz w:val="24"/>
        </w:rPr>
        <w:t>Buck Converter</w:t>
      </w:r>
    </w:p>
    <w:p w14:paraId="613995F0" w14:textId="77777777" w:rsidR="00083ED6" w:rsidRDefault="00083ED6">
      <w:pPr>
        <w:rPr>
          <w:sz w:val="24"/>
        </w:rPr>
        <w:sectPr w:rsidR="00083ED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4334181B" w14:textId="77777777" w:rsidR="00DF0B56" w:rsidRDefault="00DF0B56">
      <w:pPr>
        <w:pStyle w:val="BodyText"/>
        <w:spacing w:before="127"/>
        <w:rPr>
          <w:sz w:val="28"/>
        </w:rPr>
      </w:pPr>
    </w:p>
    <w:p w14:paraId="408D9ED9" w14:textId="77777777" w:rsidR="00DF0B56" w:rsidRDefault="00000000">
      <w:pPr>
        <w:pStyle w:val="Heading2"/>
        <w:numPr>
          <w:ilvl w:val="1"/>
          <w:numId w:val="1"/>
        </w:numPr>
        <w:tabs>
          <w:tab w:val="left" w:pos="1005"/>
        </w:tabs>
        <w:ind w:left="1005" w:hanging="365"/>
        <w:rPr>
          <w:color w:val="000009"/>
          <w:sz w:val="24"/>
        </w:rPr>
      </w:pPr>
      <w:bookmarkStart w:id="18" w:name="3.4_Software__Requirements:"/>
      <w:bookmarkEnd w:id="18"/>
      <w:r>
        <w:rPr>
          <w:color w:val="000009"/>
        </w:rPr>
        <w:t>Software</w:t>
      </w:r>
      <w:r>
        <w:rPr>
          <w:color w:val="000009"/>
          <w:spacing w:val="64"/>
        </w:rPr>
        <w:t xml:space="preserve"> </w:t>
      </w:r>
      <w:r>
        <w:rPr>
          <w:color w:val="000009"/>
          <w:spacing w:val="-2"/>
        </w:rPr>
        <w:t>Requirements</w:t>
      </w:r>
      <w:r>
        <w:rPr>
          <w:b w:val="0"/>
          <w:color w:val="000009"/>
          <w:spacing w:val="-2"/>
        </w:rPr>
        <w:t>:</w:t>
      </w:r>
    </w:p>
    <w:p w14:paraId="1413B8E9" w14:textId="0353F16F" w:rsidR="00DF0B56" w:rsidRDefault="00000000">
      <w:pPr>
        <w:pStyle w:val="BodyText"/>
        <w:spacing w:before="282"/>
        <w:ind w:left="645"/>
      </w:pPr>
      <w:r>
        <w:rPr>
          <w:color w:val="000009"/>
        </w:rPr>
        <w:t>Arduino</w:t>
      </w:r>
      <w:r>
        <w:rPr>
          <w:color w:val="000009"/>
          <w:spacing w:val="54"/>
        </w:rPr>
        <w:t xml:space="preserve"> </w:t>
      </w:r>
      <w:r>
        <w:rPr>
          <w:color w:val="000009"/>
        </w:rPr>
        <w:t>IDE</w:t>
      </w:r>
      <w:r w:rsidR="00083ED6">
        <w:rPr>
          <w:color w:val="000009"/>
        </w:rPr>
        <w:t xml:space="preserve"> </w:t>
      </w:r>
      <w:r>
        <w:rPr>
          <w:color w:val="000009"/>
        </w:rPr>
        <w:t>(Integrated</w:t>
      </w:r>
      <w:r>
        <w:rPr>
          <w:color w:val="000009"/>
          <w:spacing w:val="-4"/>
        </w:rPr>
        <w:t xml:space="preserve"> </w:t>
      </w:r>
      <w:r>
        <w:rPr>
          <w:color w:val="000009"/>
        </w:rPr>
        <w:t>Development</w:t>
      </w:r>
      <w:r>
        <w:rPr>
          <w:color w:val="000009"/>
          <w:spacing w:val="-1"/>
        </w:rPr>
        <w:t xml:space="preserve"> </w:t>
      </w:r>
      <w:r>
        <w:rPr>
          <w:color w:val="000009"/>
          <w:spacing w:val="-2"/>
        </w:rPr>
        <w:t>Environment)</w:t>
      </w:r>
    </w:p>
    <w:p w14:paraId="53A98076" w14:textId="77777777" w:rsidR="00DF0B56" w:rsidRDefault="00DF0B56">
      <w:pPr>
        <w:pStyle w:val="BodyText"/>
      </w:pPr>
    </w:p>
    <w:p w14:paraId="28B20317" w14:textId="77777777" w:rsidR="00DF0B56" w:rsidRDefault="00DF0B56">
      <w:pPr>
        <w:pStyle w:val="BodyText"/>
        <w:spacing w:before="7"/>
      </w:pPr>
    </w:p>
    <w:p w14:paraId="502D4320" w14:textId="726F862C" w:rsidR="00DF0B56" w:rsidRDefault="00083ED6">
      <w:pPr>
        <w:pStyle w:val="BodyText"/>
        <w:ind w:left="645"/>
      </w:pPr>
      <w:r>
        <w:rPr>
          <w:color w:val="000009"/>
        </w:rPr>
        <w:t>Proteus 8</w:t>
      </w:r>
      <w:r w:rsidR="00000000">
        <w:rPr>
          <w:color w:val="000009"/>
        </w:rPr>
        <w:t xml:space="preserve"> for</w:t>
      </w:r>
      <w:r w:rsidR="00000000">
        <w:rPr>
          <w:color w:val="000009"/>
          <w:spacing w:val="-2"/>
        </w:rPr>
        <w:t xml:space="preserve"> </w:t>
      </w:r>
      <w:r w:rsidR="00000000">
        <w:rPr>
          <w:color w:val="000009"/>
        </w:rPr>
        <w:t>designing</w:t>
      </w:r>
      <w:r w:rsidR="00000000">
        <w:rPr>
          <w:color w:val="000009"/>
          <w:spacing w:val="-3"/>
        </w:rPr>
        <w:t xml:space="preserve"> </w:t>
      </w:r>
      <w:r w:rsidR="00000000">
        <w:rPr>
          <w:color w:val="000009"/>
        </w:rPr>
        <w:t>and</w:t>
      </w:r>
      <w:r w:rsidR="00000000">
        <w:rPr>
          <w:color w:val="000009"/>
          <w:spacing w:val="-4"/>
        </w:rPr>
        <w:t xml:space="preserve"> </w:t>
      </w:r>
      <w:r w:rsidR="00000000">
        <w:rPr>
          <w:color w:val="000009"/>
        </w:rPr>
        <w:t>simulating</w:t>
      </w:r>
      <w:r w:rsidR="00000000">
        <w:rPr>
          <w:color w:val="000009"/>
          <w:spacing w:val="-3"/>
        </w:rPr>
        <w:t xml:space="preserve"> </w:t>
      </w:r>
      <w:r w:rsidR="00000000">
        <w:rPr>
          <w:color w:val="000009"/>
        </w:rPr>
        <w:t>the</w:t>
      </w:r>
      <w:r w:rsidR="00000000">
        <w:rPr>
          <w:color w:val="000009"/>
          <w:spacing w:val="-5"/>
        </w:rPr>
        <w:t xml:space="preserve"> </w:t>
      </w:r>
      <w:r w:rsidR="00000000">
        <w:rPr>
          <w:color w:val="000009"/>
        </w:rPr>
        <w:t>hardware layout</w:t>
      </w:r>
      <w:r w:rsidR="00000000">
        <w:rPr>
          <w:color w:val="000009"/>
          <w:spacing w:val="1"/>
        </w:rPr>
        <w:t xml:space="preserve"> </w:t>
      </w:r>
      <w:r w:rsidR="00000000">
        <w:rPr>
          <w:color w:val="000009"/>
        </w:rPr>
        <w:t>and</w:t>
      </w:r>
      <w:r w:rsidR="00000000">
        <w:rPr>
          <w:color w:val="000009"/>
          <w:spacing w:val="-1"/>
        </w:rPr>
        <w:t xml:space="preserve"> </w:t>
      </w:r>
      <w:r w:rsidR="00000000">
        <w:rPr>
          <w:color w:val="000009"/>
          <w:spacing w:val="-2"/>
        </w:rPr>
        <w:t>components</w:t>
      </w:r>
    </w:p>
    <w:p w14:paraId="7374FE2F" w14:textId="77777777" w:rsidR="00DF0B56" w:rsidRDefault="00DF0B56">
      <w:pPr>
        <w:pStyle w:val="BodyText"/>
        <w:spacing w:before="264"/>
      </w:pPr>
    </w:p>
    <w:p w14:paraId="6A484FED" w14:textId="521A2355" w:rsidR="00DF0B56" w:rsidRDefault="00000000">
      <w:pPr>
        <w:pStyle w:val="BodyText"/>
        <w:spacing w:line="360" w:lineRule="auto"/>
        <w:ind w:left="645" w:right="758"/>
      </w:pPr>
      <w:r>
        <w:rPr>
          <w:color w:val="000009"/>
        </w:rPr>
        <w:t xml:space="preserve">The software is responsible for controlling the </w:t>
      </w:r>
      <w:r w:rsidR="00083ED6">
        <w:rPr>
          <w:color w:val="000009"/>
        </w:rPr>
        <w:t>PIR</w:t>
      </w:r>
      <w:r>
        <w:rPr>
          <w:color w:val="000009"/>
        </w:rPr>
        <w:t xml:space="preserve"> sensors and the </w:t>
      </w:r>
      <w:r w:rsidR="00083ED6">
        <w:rPr>
          <w:color w:val="000009"/>
        </w:rPr>
        <w:t>GSM Module</w:t>
      </w:r>
      <w:r>
        <w:rPr>
          <w:color w:val="000009"/>
        </w:rPr>
        <w:t>.</w:t>
      </w:r>
      <w:r>
        <w:rPr>
          <w:color w:val="000009"/>
          <w:spacing w:val="-1"/>
        </w:rPr>
        <w:t xml:space="preserve"> </w:t>
      </w:r>
      <w:r>
        <w:rPr>
          <w:color w:val="000009"/>
        </w:rPr>
        <w:t xml:space="preserve">It uses the </w:t>
      </w:r>
      <w:r w:rsidR="00083ED6">
        <w:rPr>
          <w:color w:val="000009"/>
        </w:rPr>
        <w:t>PIR</w:t>
      </w:r>
      <w:r>
        <w:rPr>
          <w:color w:val="000009"/>
        </w:rPr>
        <w:t xml:space="preserve"> sensors to detect </w:t>
      </w:r>
      <w:r w:rsidR="00083ED6">
        <w:rPr>
          <w:color w:val="000009"/>
        </w:rPr>
        <w:t>Animals</w:t>
      </w:r>
      <w:r>
        <w:rPr>
          <w:color w:val="000009"/>
        </w:rPr>
        <w:t xml:space="preserve"> in the </w:t>
      </w:r>
      <w:r w:rsidR="00083ED6">
        <w:rPr>
          <w:color w:val="000009"/>
        </w:rPr>
        <w:t>farm</w:t>
      </w:r>
      <w:r>
        <w:rPr>
          <w:color w:val="000009"/>
        </w:rPr>
        <w:t xml:space="preserve"> and then sends feedback to the</w:t>
      </w:r>
      <w:r>
        <w:rPr>
          <w:color w:val="000009"/>
          <w:spacing w:val="-4"/>
        </w:rPr>
        <w:t xml:space="preserve"> </w:t>
      </w:r>
      <w:r>
        <w:rPr>
          <w:color w:val="000009"/>
        </w:rPr>
        <w:t>user</w:t>
      </w:r>
      <w:r>
        <w:rPr>
          <w:color w:val="000009"/>
          <w:spacing w:val="-2"/>
        </w:rPr>
        <w:t xml:space="preserve"> </w:t>
      </w:r>
      <w:r>
        <w:rPr>
          <w:color w:val="000009"/>
        </w:rPr>
        <w:t>via</w:t>
      </w:r>
      <w:r>
        <w:rPr>
          <w:color w:val="000009"/>
          <w:spacing w:val="-4"/>
        </w:rPr>
        <w:t xml:space="preserve"> </w:t>
      </w:r>
      <w:r>
        <w:rPr>
          <w:color w:val="000009"/>
        </w:rPr>
        <w:t>the</w:t>
      </w:r>
      <w:r>
        <w:rPr>
          <w:color w:val="000009"/>
          <w:spacing w:val="-4"/>
        </w:rPr>
        <w:t xml:space="preserve"> </w:t>
      </w:r>
      <w:r w:rsidR="00083ED6">
        <w:rPr>
          <w:color w:val="000009"/>
        </w:rPr>
        <w:t>GSM Module</w:t>
      </w:r>
      <w:r>
        <w:rPr>
          <w:color w:val="000009"/>
        </w:rPr>
        <w:t>.</w:t>
      </w:r>
      <w:r>
        <w:rPr>
          <w:color w:val="000009"/>
          <w:spacing w:val="-6"/>
        </w:rPr>
        <w:t xml:space="preserve"> </w:t>
      </w:r>
      <w:r>
        <w:rPr>
          <w:color w:val="000009"/>
        </w:rPr>
        <w:t>The</w:t>
      </w:r>
      <w:r>
        <w:rPr>
          <w:color w:val="000009"/>
          <w:spacing w:val="-4"/>
        </w:rPr>
        <w:t xml:space="preserve"> </w:t>
      </w:r>
      <w:r w:rsidR="00083ED6">
        <w:rPr>
          <w:color w:val="000009"/>
        </w:rPr>
        <w:t>ESP32</w:t>
      </w:r>
      <w:r>
        <w:rPr>
          <w:color w:val="000009"/>
        </w:rPr>
        <w:t xml:space="preserve"> board</w:t>
      </w:r>
      <w:r>
        <w:rPr>
          <w:color w:val="000009"/>
          <w:spacing w:val="-3"/>
        </w:rPr>
        <w:t xml:space="preserve"> </w:t>
      </w:r>
      <w:r>
        <w:rPr>
          <w:color w:val="000009"/>
        </w:rPr>
        <w:t>acts</w:t>
      </w:r>
      <w:r>
        <w:rPr>
          <w:color w:val="000009"/>
          <w:spacing w:val="-5"/>
        </w:rPr>
        <w:t xml:space="preserve"> </w:t>
      </w:r>
      <w:r>
        <w:rPr>
          <w:color w:val="000009"/>
        </w:rPr>
        <w:t>as</w:t>
      </w:r>
      <w:r>
        <w:rPr>
          <w:color w:val="000009"/>
          <w:spacing w:val="-10"/>
        </w:rPr>
        <w:t xml:space="preserve"> </w:t>
      </w:r>
      <w:r>
        <w:rPr>
          <w:color w:val="000009"/>
        </w:rPr>
        <w:t>the</w:t>
      </w:r>
      <w:r>
        <w:rPr>
          <w:color w:val="000009"/>
          <w:spacing w:val="-4"/>
        </w:rPr>
        <w:t xml:space="preserve"> </w:t>
      </w:r>
      <w:r>
        <w:rPr>
          <w:color w:val="000009"/>
        </w:rPr>
        <w:t>central</w:t>
      </w:r>
      <w:r>
        <w:rPr>
          <w:color w:val="000009"/>
          <w:spacing w:val="-12"/>
        </w:rPr>
        <w:t xml:space="preserve"> </w:t>
      </w:r>
      <w:r>
        <w:rPr>
          <w:color w:val="000009"/>
        </w:rPr>
        <w:t>processing</w:t>
      </w:r>
      <w:r>
        <w:rPr>
          <w:color w:val="000009"/>
          <w:spacing w:val="-3"/>
        </w:rPr>
        <w:t xml:space="preserve"> </w:t>
      </w:r>
      <w:r>
        <w:rPr>
          <w:color w:val="000009"/>
        </w:rPr>
        <w:t>unit and is responsible for executing the software.</w:t>
      </w:r>
    </w:p>
    <w:p w14:paraId="732F24DD" w14:textId="77777777" w:rsidR="00DF0B56" w:rsidRDefault="00DF0B56">
      <w:pPr>
        <w:pStyle w:val="BodyText"/>
        <w:spacing w:before="129"/>
      </w:pPr>
    </w:p>
    <w:p w14:paraId="72A63675" w14:textId="070B7CCE" w:rsidR="00DF0B56" w:rsidRDefault="00000000">
      <w:pPr>
        <w:pStyle w:val="BodyText"/>
        <w:spacing w:line="360" w:lineRule="auto"/>
        <w:ind w:left="645" w:right="620"/>
      </w:pPr>
      <w:r>
        <w:rPr>
          <w:color w:val="000009"/>
        </w:rPr>
        <w:t>To</w:t>
      </w:r>
      <w:r>
        <w:rPr>
          <w:color w:val="000009"/>
          <w:spacing w:val="-2"/>
        </w:rPr>
        <w:t xml:space="preserve"> </w:t>
      </w:r>
      <w:r>
        <w:rPr>
          <w:color w:val="000009"/>
        </w:rPr>
        <w:t>get started</w:t>
      </w:r>
      <w:r>
        <w:rPr>
          <w:color w:val="000009"/>
          <w:spacing w:val="-6"/>
        </w:rPr>
        <w:t xml:space="preserve"> </w:t>
      </w:r>
      <w:r>
        <w:rPr>
          <w:color w:val="000009"/>
        </w:rPr>
        <w:t>with</w:t>
      </w:r>
      <w:r>
        <w:rPr>
          <w:color w:val="000009"/>
          <w:spacing w:val="-6"/>
        </w:rPr>
        <w:t xml:space="preserve"> </w:t>
      </w:r>
      <w:r>
        <w:rPr>
          <w:color w:val="000009"/>
        </w:rPr>
        <w:t>this</w:t>
      </w:r>
      <w:r>
        <w:rPr>
          <w:color w:val="000009"/>
          <w:spacing w:val="-4"/>
        </w:rPr>
        <w:t xml:space="preserve"> </w:t>
      </w:r>
      <w:r>
        <w:rPr>
          <w:color w:val="000009"/>
        </w:rPr>
        <w:t>project, you</w:t>
      </w:r>
      <w:r>
        <w:rPr>
          <w:color w:val="000009"/>
          <w:spacing w:val="-2"/>
        </w:rPr>
        <w:t xml:space="preserve"> </w:t>
      </w:r>
      <w:r>
        <w:rPr>
          <w:color w:val="000009"/>
        </w:rPr>
        <w:t>can</w:t>
      </w:r>
      <w:r>
        <w:rPr>
          <w:color w:val="000009"/>
          <w:spacing w:val="-7"/>
        </w:rPr>
        <w:t xml:space="preserve"> </w:t>
      </w:r>
      <w:r>
        <w:rPr>
          <w:color w:val="000009"/>
        </w:rPr>
        <w:t>use</w:t>
      </w:r>
      <w:r>
        <w:rPr>
          <w:color w:val="000009"/>
          <w:spacing w:val="-3"/>
        </w:rPr>
        <w:t xml:space="preserve"> </w:t>
      </w:r>
      <w:r>
        <w:rPr>
          <w:color w:val="000009"/>
        </w:rPr>
        <w:t>the</w:t>
      </w:r>
      <w:r>
        <w:rPr>
          <w:color w:val="000009"/>
          <w:spacing w:val="-3"/>
        </w:rPr>
        <w:t xml:space="preserve"> </w:t>
      </w:r>
      <w:r w:rsidR="00083ED6">
        <w:rPr>
          <w:color w:val="000009"/>
        </w:rPr>
        <w:t>Proteus 8</w:t>
      </w:r>
      <w:r>
        <w:rPr>
          <w:color w:val="000009"/>
          <w:spacing w:val="-2"/>
        </w:rPr>
        <w:t xml:space="preserve"> </w:t>
      </w:r>
      <w:r>
        <w:rPr>
          <w:color w:val="000009"/>
        </w:rPr>
        <w:t>software</w:t>
      </w:r>
      <w:r>
        <w:rPr>
          <w:color w:val="000009"/>
          <w:spacing w:val="-2"/>
        </w:rPr>
        <w:t xml:space="preserve"> </w:t>
      </w:r>
      <w:r>
        <w:rPr>
          <w:color w:val="000009"/>
        </w:rPr>
        <w:t>to</w:t>
      </w:r>
      <w:r>
        <w:rPr>
          <w:color w:val="000009"/>
          <w:spacing w:val="-2"/>
        </w:rPr>
        <w:t xml:space="preserve"> </w:t>
      </w:r>
      <w:r>
        <w:rPr>
          <w:color w:val="000009"/>
        </w:rPr>
        <w:t>design</w:t>
      </w:r>
      <w:r>
        <w:rPr>
          <w:color w:val="000009"/>
          <w:spacing w:val="-6"/>
        </w:rPr>
        <w:t xml:space="preserve"> </w:t>
      </w:r>
      <w:r>
        <w:rPr>
          <w:color w:val="000009"/>
        </w:rPr>
        <w:t>and</w:t>
      </w:r>
      <w:r>
        <w:rPr>
          <w:color w:val="000009"/>
          <w:spacing w:val="-2"/>
        </w:rPr>
        <w:t xml:space="preserve"> </w:t>
      </w:r>
      <w:r>
        <w:rPr>
          <w:color w:val="000009"/>
        </w:rPr>
        <w:t>simulate the hardware layout and components. This will help you to visualize the final</w:t>
      </w:r>
      <w:r>
        <w:rPr>
          <w:color w:val="000009"/>
          <w:spacing w:val="-2"/>
        </w:rPr>
        <w:t xml:space="preserve"> </w:t>
      </w:r>
      <w:r>
        <w:rPr>
          <w:color w:val="000009"/>
        </w:rPr>
        <w:t xml:space="preserve">product and make necessary changes before you begin prototyping. Once you have the design ready, you can begin assembling the hardware by connecting the </w:t>
      </w:r>
      <w:r w:rsidR="00083ED6">
        <w:rPr>
          <w:color w:val="000009"/>
        </w:rPr>
        <w:t>PIR</w:t>
      </w:r>
      <w:r>
        <w:rPr>
          <w:color w:val="000009"/>
        </w:rPr>
        <w:t xml:space="preserve"> sensor</w:t>
      </w:r>
      <w:r w:rsidR="00083ED6">
        <w:rPr>
          <w:color w:val="000009"/>
        </w:rPr>
        <w:t xml:space="preserve">, LCD I2C Module </w:t>
      </w:r>
      <w:r>
        <w:rPr>
          <w:color w:val="000009"/>
        </w:rPr>
        <w:t xml:space="preserve">and the </w:t>
      </w:r>
      <w:r w:rsidR="00083ED6">
        <w:rPr>
          <w:color w:val="000009"/>
        </w:rPr>
        <w:t>GSM Module</w:t>
      </w:r>
      <w:r>
        <w:rPr>
          <w:color w:val="000009"/>
        </w:rPr>
        <w:t xml:space="preserve"> to the </w:t>
      </w:r>
      <w:r w:rsidR="00083ED6">
        <w:rPr>
          <w:color w:val="000009"/>
        </w:rPr>
        <w:t>ESP32</w:t>
      </w:r>
      <w:r>
        <w:rPr>
          <w:color w:val="000009"/>
        </w:rPr>
        <w:t xml:space="preserve"> board.</w:t>
      </w:r>
    </w:p>
    <w:p w14:paraId="6D84103A" w14:textId="77777777" w:rsidR="00DF0B56" w:rsidRDefault="00DF0B56">
      <w:pPr>
        <w:pStyle w:val="BodyText"/>
        <w:spacing w:before="145"/>
      </w:pPr>
    </w:p>
    <w:p w14:paraId="7E6F664C" w14:textId="77777777" w:rsidR="00DF0B56" w:rsidRDefault="00000000">
      <w:pPr>
        <w:pStyle w:val="BodyText"/>
        <w:spacing w:before="1" w:line="360" w:lineRule="auto"/>
        <w:ind w:left="645" w:right="620"/>
      </w:pPr>
      <w:r>
        <w:rPr>
          <w:color w:val="000009"/>
        </w:rPr>
        <w:t>Finally, you can use the Arduino IDE to upload the software code to the board and test the system. With the completed hardware and software, the device can be used by a visually impaired individual</w:t>
      </w:r>
      <w:r>
        <w:rPr>
          <w:color w:val="000009"/>
          <w:spacing w:val="-12"/>
        </w:rPr>
        <w:t xml:space="preserve"> </w:t>
      </w:r>
      <w:r>
        <w:rPr>
          <w:color w:val="000009"/>
        </w:rPr>
        <w:t>to</w:t>
      </w:r>
      <w:r>
        <w:rPr>
          <w:color w:val="000009"/>
          <w:spacing w:val="-2"/>
        </w:rPr>
        <w:t xml:space="preserve"> </w:t>
      </w:r>
      <w:r>
        <w:rPr>
          <w:color w:val="000009"/>
        </w:rPr>
        <w:t>detect</w:t>
      </w:r>
      <w:r>
        <w:rPr>
          <w:color w:val="000009"/>
          <w:spacing w:val="-3"/>
        </w:rPr>
        <w:t xml:space="preserve"> </w:t>
      </w:r>
      <w:r>
        <w:rPr>
          <w:color w:val="000009"/>
        </w:rPr>
        <w:t>objects</w:t>
      </w:r>
      <w:r>
        <w:rPr>
          <w:color w:val="000009"/>
          <w:spacing w:val="-3"/>
        </w:rPr>
        <w:t xml:space="preserve"> </w:t>
      </w:r>
      <w:r>
        <w:rPr>
          <w:color w:val="000009"/>
        </w:rPr>
        <w:t>in</w:t>
      </w:r>
      <w:r>
        <w:rPr>
          <w:color w:val="000009"/>
          <w:spacing w:val="-10"/>
        </w:rPr>
        <w:t xml:space="preserve"> </w:t>
      </w:r>
      <w:r>
        <w:rPr>
          <w:color w:val="000009"/>
        </w:rPr>
        <w:t>their</w:t>
      </w:r>
      <w:r>
        <w:rPr>
          <w:color w:val="000009"/>
          <w:spacing w:val="-3"/>
        </w:rPr>
        <w:t xml:space="preserve"> </w:t>
      </w:r>
      <w:r>
        <w:rPr>
          <w:color w:val="000009"/>
        </w:rPr>
        <w:t>environment and</w:t>
      </w:r>
      <w:r>
        <w:rPr>
          <w:color w:val="000009"/>
          <w:spacing w:val="-5"/>
        </w:rPr>
        <w:t xml:space="preserve"> </w:t>
      </w:r>
      <w:r>
        <w:rPr>
          <w:color w:val="000009"/>
        </w:rPr>
        <w:t>receive</w:t>
      </w:r>
      <w:r>
        <w:rPr>
          <w:color w:val="000009"/>
          <w:spacing w:val="-1"/>
        </w:rPr>
        <w:t xml:space="preserve"> </w:t>
      </w:r>
      <w:r>
        <w:rPr>
          <w:color w:val="000009"/>
        </w:rPr>
        <w:t>feedback</w:t>
      </w:r>
      <w:r>
        <w:rPr>
          <w:color w:val="000009"/>
          <w:spacing w:val="-2"/>
        </w:rPr>
        <w:t xml:space="preserve"> </w:t>
      </w:r>
      <w:r>
        <w:rPr>
          <w:color w:val="000009"/>
        </w:rPr>
        <w:t>via</w:t>
      </w:r>
      <w:r>
        <w:rPr>
          <w:color w:val="000009"/>
          <w:spacing w:val="-5"/>
        </w:rPr>
        <w:t xml:space="preserve"> </w:t>
      </w:r>
      <w:r>
        <w:rPr>
          <w:color w:val="000009"/>
        </w:rPr>
        <w:t>vibrations to navigate safely.</w:t>
      </w:r>
    </w:p>
    <w:p w14:paraId="12B45ABD" w14:textId="77777777" w:rsidR="00DF0B56" w:rsidRDefault="00DF0B56">
      <w:pPr>
        <w:spacing w:line="360" w:lineRule="auto"/>
      </w:pPr>
    </w:p>
    <w:p w14:paraId="2C09B225" w14:textId="77777777" w:rsidR="00DF0B56" w:rsidRDefault="00DF0B56">
      <w:pPr>
        <w:spacing w:line="360" w:lineRule="auto"/>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0B03F2BC" w14:textId="77777777" w:rsidR="00DF0B56" w:rsidRDefault="00DF0B56">
      <w:pPr>
        <w:pStyle w:val="BodyText"/>
        <w:rPr>
          <w:sz w:val="28"/>
        </w:rPr>
      </w:pPr>
    </w:p>
    <w:p w14:paraId="3183E01A" w14:textId="77777777" w:rsidR="00DF0B56" w:rsidRDefault="00DF0B56">
      <w:pPr>
        <w:pStyle w:val="BodyText"/>
        <w:spacing w:before="136"/>
        <w:rPr>
          <w:sz w:val="28"/>
        </w:rPr>
      </w:pPr>
    </w:p>
    <w:p w14:paraId="2B391C10" w14:textId="77777777" w:rsidR="00DF0B56" w:rsidRDefault="00000000">
      <w:pPr>
        <w:ind w:right="504"/>
        <w:jc w:val="center"/>
        <w:rPr>
          <w:b/>
          <w:sz w:val="28"/>
        </w:rPr>
      </w:pPr>
      <w:bookmarkStart w:id="19" w:name="Chapter_–_04"/>
      <w:bookmarkEnd w:id="19"/>
      <w:r>
        <w:rPr>
          <w:b/>
          <w:color w:val="000009"/>
          <w:sz w:val="28"/>
        </w:rPr>
        <w:t>Chapter</w:t>
      </w:r>
      <w:r>
        <w:rPr>
          <w:b/>
          <w:color w:val="000009"/>
          <w:spacing w:val="-6"/>
          <w:sz w:val="28"/>
        </w:rPr>
        <w:t xml:space="preserve"> </w:t>
      </w:r>
      <w:r>
        <w:rPr>
          <w:b/>
          <w:color w:val="000009"/>
          <w:sz w:val="28"/>
        </w:rPr>
        <w:t>–</w:t>
      </w:r>
      <w:r>
        <w:rPr>
          <w:b/>
          <w:color w:val="000009"/>
          <w:spacing w:val="-6"/>
          <w:sz w:val="28"/>
        </w:rPr>
        <w:t xml:space="preserve"> </w:t>
      </w:r>
      <w:r>
        <w:rPr>
          <w:b/>
          <w:color w:val="000009"/>
          <w:spacing w:val="-5"/>
          <w:sz w:val="28"/>
        </w:rPr>
        <w:t>04</w:t>
      </w:r>
    </w:p>
    <w:p w14:paraId="48F66AC1" w14:textId="77777777" w:rsidR="00DF0B56" w:rsidRDefault="00DF0B56">
      <w:pPr>
        <w:pStyle w:val="BodyText"/>
        <w:spacing w:before="124"/>
        <w:rPr>
          <w:b/>
          <w:sz w:val="28"/>
        </w:rPr>
      </w:pPr>
    </w:p>
    <w:p w14:paraId="306A38E5" w14:textId="60CB066F" w:rsidR="00DF0B56" w:rsidRDefault="00000000">
      <w:pPr>
        <w:pStyle w:val="Heading1"/>
        <w:numPr>
          <w:ilvl w:val="0"/>
          <w:numId w:val="1"/>
        </w:numPr>
        <w:tabs>
          <w:tab w:val="left" w:pos="4010"/>
        </w:tabs>
        <w:ind w:left="4010" w:hanging="325"/>
        <w:jc w:val="left"/>
        <w:rPr>
          <w:color w:val="000009"/>
        </w:rPr>
      </w:pPr>
      <w:bookmarkStart w:id="20" w:name="4._SYSTEMDESIGN"/>
      <w:bookmarkEnd w:id="20"/>
      <w:r>
        <w:rPr>
          <w:color w:val="000009"/>
          <w:spacing w:val="-2"/>
        </w:rPr>
        <w:t>SYSTEM</w:t>
      </w:r>
      <w:r w:rsidR="007662EF">
        <w:rPr>
          <w:color w:val="000009"/>
          <w:spacing w:val="-2"/>
        </w:rPr>
        <w:t xml:space="preserve"> </w:t>
      </w:r>
      <w:r>
        <w:rPr>
          <w:color w:val="000009"/>
          <w:spacing w:val="-2"/>
        </w:rPr>
        <w:t>DESIGN</w:t>
      </w:r>
    </w:p>
    <w:p w14:paraId="7615674E" w14:textId="77777777" w:rsidR="00DF0B56" w:rsidRDefault="00DF0B56">
      <w:pPr>
        <w:pStyle w:val="BodyText"/>
        <w:rPr>
          <w:b/>
          <w:sz w:val="20"/>
        </w:rPr>
      </w:pPr>
    </w:p>
    <w:p w14:paraId="2E290B6E" w14:textId="77777777" w:rsidR="00DF0B56" w:rsidRDefault="00DF0B56">
      <w:pPr>
        <w:pStyle w:val="BodyText"/>
        <w:rPr>
          <w:b/>
          <w:sz w:val="20"/>
        </w:rPr>
      </w:pPr>
    </w:p>
    <w:p w14:paraId="77A84A9B" w14:textId="77777777" w:rsidR="00DF0B56" w:rsidRDefault="00DF0B56">
      <w:pPr>
        <w:pStyle w:val="BodyText"/>
        <w:rPr>
          <w:b/>
          <w:sz w:val="20"/>
        </w:rPr>
      </w:pPr>
    </w:p>
    <w:p w14:paraId="0E431FBC" w14:textId="77777777" w:rsidR="00DF0B56" w:rsidRDefault="00000000">
      <w:pPr>
        <w:pStyle w:val="BodyText"/>
        <w:spacing w:before="83"/>
        <w:rPr>
          <w:b/>
          <w:sz w:val="20"/>
        </w:rPr>
      </w:pPr>
      <w:r>
        <w:rPr>
          <w:noProof/>
        </w:rPr>
        <mc:AlternateContent>
          <mc:Choice Requires="wps">
            <w:drawing>
              <wp:anchor distT="0" distB="0" distL="0" distR="0" simplePos="0" relativeHeight="251663360" behindDoc="1" locked="0" layoutInCell="1" allowOverlap="1" wp14:anchorId="7968BE74" wp14:editId="425F522A">
                <wp:simplePos x="0" y="0"/>
                <wp:positionH relativeFrom="page">
                  <wp:posOffset>914400</wp:posOffset>
                </wp:positionH>
                <wp:positionV relativeFrom="paragraph">
                  <wp:posOffset>213995</wp:posOffset>
                </wp:positionV>
                <wp:extent cx="2044065" cy="196215"/>
                <wp:effectExtent l="0" t="0" r="0" b="0"/>
                <wp:wrapTopAndBottom/>
                <wp:docPr id="14" name="Textbox 14"/>
                <wp:cNvGraphicFramePr/>
                <a:graphic xmlns:a="http://schemas.openxmlformats.org/drawingml/2006/main">
                  <a:graphicData uri="http://schemas.microsoft.com/office/word/2010/wordprocessingShape">
                    <wps:wsp>
                      <wps:cNvSpPr txBox="1"/>
                      <wps:spPr>
                        <a:xfrm>
                          <a:off x="0" y="0"/>
                          <a:ext cx="2044064" cy="196215"/>
                        </a:xfrm>
                        <a:prstGeom prst="rect">
                          <a:avLst/>
                        </a:prstGeom>
                      </wps:spPr>
                      <wps:txbx>
                        <w:txbxContent>
                          <w:p w14:paraId="28CB6E01" w14:textId="77777777" w:rsidR="00DF0B56" w:rsidRDefault="00000000">
                            <w:pPr>
                              <w:spacing w:line="308" w:lineRule="exact"/>
                              <w:rPr>
                                <w:b/>
                                <w:sz w:val="28"/>
                              </w:rPr>
                            </w:pPr>
                            <w:bookmarkStart w:id="21" w:name="4.1_System_Block_Diagram:"/>
                            <w:bookmarkEnd w:id="21"/>
                            <w:r>
                              <w:rPr>
                                <w:b/>
                                <w:color w:val="000009"/>
                                <w:sz w:val="28"/>
                              </w:rPr>
                              <w:t>4.1System</w:t>
                            </w:r>
                            <w:r>
                              <w:rPr>
                                <w:b/>
                                <w:color w:val="000009"/>
                                <w:spacing w:val="1"/>
                                <w:sz w:val="28"/>
                              </w:rPr>
                              <w:t xml:space="preserve"> </w:t>
                            </w:r>
                            <w:r>
                              <w:rPr>
                                <w:b/>
                                <w:color w:val="000009"/>
                                <w:sz w:val="28"/>
                              </w:rPr>
                              <w:t>Block</w:t>
                            </w:r>
                            <w:r>
                              <w:rPr>
                                <w:b/>
                                <w:color w:val="000009"/>
                                <w:spacing w:val="-1"/>
                                <w:sz w:val="28"/>
                              </w:rPr>
                              <w:t xml:space="preserve"> </w:t>
                            </w:r>
                            <w:r>
                              <w:rPr>
                                <w:b/>
                                <w:color w:val="000009"/>
                                <w:spacing w:val="-2"/>
                                <w:sz w:val="28"/>
                              </w:rPr>
                              <w:t>Diagram:</w:t>
                            </w:r>
                          </w:p>
                        </w:txbxContent>
                      </wps:txbx>
                      <wps:bodyPr wrap="square" lIns="0" tIns="0" rIns="0" bIns="0" rtlCol="0">
                        <a:noAutofit/>
                      </wps:bodyPr>
                    </wps:wsp>
                  </a:graphicData>
                </a:graphic>
              </wp:anchor>
            </w:drawing>
          </mc:Choice>
          <mc:Fallback>
            <w:pict>
              <v:shapetype w14:anchorId="7968BE74" id="_x0000_t202" coordsize="21600,21600" o:spt="202" path="m,l,21600r21600,l21600,xe">
                <v:stroke joinstyle="miter"/>
                <v:path gradientshapeok="t" o:connecttype="rect"/>
              </v:shapetype>
              <v:shape id="Textbox 14" o:spid="_x0000_s1026" type="#_x0000_t202" style="position:absolute;margin-left:1in;margin-top:16.85pt;width:160.95pt;height:15.45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" filled="f" stroked="f">
                <v:textbox inset="0,0,0,0">
                  <w:txbxContent>
                    <w:p w14:paraId="28CB6E01" w14:textId="77777777" w:rsidR="00DF0B56" w:rsidRDefault="00000000">
                      <w:pPr>
                        <w:spacing w:line="308" w:lineRule="exact"/>
                        <w:rPr>
                          <w:b/>
                          <w:sz w:val="28"/>
                        </w:rPr>
                      </w:pPr>
                      <w:bookmarkStart w:id="22" w:name="4.1_System_Block_Diagram:"/>
                      <w:bookmarkEnd w:id="22"/>
                      <w:r>
                        <w:rPr>
                          <w:b/>
                          <w:color w:val="000009"/>
                          <w:sz w:val="28"/>
                        </w:rPr>
                        <w:t>4.1System</w:t>
                      </w:r>
                      <w:r>
                        <w:rPr>
                          <w:b/>
                          <w:color w:val="000009"/>
                          <w:spacing w:val="1"/>
                          <w:sz w:val="28"/>
                        </w:rPr>
                        <w:t xml:space="preserve"> </w:t>
                      </w:r>
                      <w:r>
                        <w:rPr>
                          <w:b/>
                          <w:color w:val="000009"/>
                          <w:sz w:val="28"/>
                        </w:rPr>
                        <w:t>Block</w:t>
                      </w:r>
                      <w:r>
                        <w:rPr>
                          <w:b/>
                          <w:color w:val="000009"/>
                          <w:spacing w:val="-1"/>
                          <w:sz w:val="28"/>
                        </w:rPr>
                        <w:t xml:space="preserve"> </w:t>
                      </w:r>
                      <w:r>
                        <w:rPr>
                          <w:b/>
                          <w:color w:val="000009"/>
                          <w:spacing w:val="-2"/>
                          <w:sz w:val="28"/>
                        </w:rPr>
                        <w:t>Diagram:</w:t>
                      </w:r>
                    </w:p>
                  </w:txbxContent>
                </v:textbox>
                <w10:wrap type="topAndBottom" anchorx="page"/>
              </v:shape>
            </w:pict>
          </mc:Fallback>
        </mc:AlternateContent>
      </w:r>
    </w:p>
    <w:p w14:paraId="402539DA" w14:textId="6A9F16A1" w:rsidR="00DF0B56" w:rsidRDefault="00000000">
      <w:pPr>
        <w:pStyle w:val="BodyText"/>
        <w:rPr>
          <w:lang w:val="en-IN"/>
        </w:rPr>
      </w:pPr>
      <w:r>
        <w:rPr>
          <w:lang w:val="en-IN"/>
        </w:rPr>
        <w:t xml:space="preserve">                            </w:t>
      </w:r>
    </w:p>
    <w:p w14:paraId="76B3858B" w14:textId="4BCD5986" w:rsidR="007662EF" w:rsidRDefault="007662EF">
      <w:pPr>
        <w:pStyle w:val="BodyText"/>
        <w:rPr>
          <w:lang w:val="en-IN"/>
        </w:rPr>
      </w:pPr>
    </w:p>
    <w:p w14:paraId="72C918E0" w14:textId="1FF04D1D" w:rsidR="007662EF" w:rsidRDefault="007662EF">
      <w:pPr>
        <w:pStyle w:val="BodyText"/>
        <w:rPr>
          <w:b/>
        </w:rPr>
      </w:pPr>
      <w:r>
        <w:rPr>
          <w:noProof/>
        </w:rPr>
        <w:drawing>
          <wp:anchor distT="0" distB="0" distL="114300" distR="114300" simplePos="0" relativeHeight="251640832" behindDoc="0" locked="0" layoutInCell="1" allowOverlap="1" wp14:anchorId="1F82F9ED" wp14:editId="223431A4">
            <wp:simplePos x="0" y="0"/>
            <wp:positionH relativeFrom="column">
              <wp:posOffset>878840</wp:posOffset>
            </wp:positionH>
            <wp:positionV relativeFrom="page">
              <wp:posOffset>3025140</wp:posOffset>
            </wp:positionV>
            <wp:extent cx="4823460" cy="3474720"/>
            <wp:effectExtent l="0" t="0" r="0" b="0"/>
            <wp:wrapTopAndBottom/>
            <wp:docPr id="312960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3460"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92FC4" w14:textId="6BA0433D" w:rsidR="00DF0B56" w:rsidRDefault="00DF0B56">
      <w:pPr>
        <w:pStyle w:val="BodyText"/>
        <w:rPr>
          <w:b/>
        </w:rPr>
      </w:pPr>
    </w:p>
    <w:p w14:paraId="1A1A6EA9" w14:textId="7CA1DFD9" w:rsidR="00DF0B56" w:rsidRDefault="00DF0B56">
      <w:pPr>
        <w:pStyle w:val="BodyText"/>
        <w:rPr>
          <w:b/>
        </w:rPr>
      </w:pPr>
    </w:p>
    <w:p w14:paraId="03141800" w14:textId="77777777" w:rsidR="00DF0B56" w:rsidRDefault="00DF0B56">
      <w:pPr>
        <w:pStyle w:val="BodyText"/>
        <w:rPr>
          <w:b/>
        </w:rPr>
      </w:pPr>
    </w:p>
    <w:p w14:paraId="34E959DE" w14:textId="71EFF466" w:rsidR="00DF0B56" w:rsidRDefault="00000000">
      <w:pPr>
        <w:ind w:right="1978" w:firstLineChars="950" w:firstLine="2289"/>
        <w:jc w:val="both"/>
        <w:rPr>
          <w:sz w:val="24"/>
          <w:lang w:val="en-IN"/>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r>
        <w:rPr>
          <w:b/>
          <w:color w:val="444444"/>
          <w:sz w:val="24"/>
        </w:rPr>
        <w:t>Figure</w:t>
      </w:r>
      <w:r>
        <w:rPr>
          <w:b/>
          <w:color w:val="444444"/>
          <w:spacing w:val="-3"/>
          <w:sz w:val="24"/>
        </w:rPr>
        <w:t xml:space="preserve"> </w:t>
      </w:r>
      <w:r w:rsidR="007662EF">
        <w:rPr>
          <w:b/>
          <w:color w:val="444444"/>
          <w:sz w:val="24"/>
        </w:rPr>
        <w:t>6</w:t>
      </w:r>
      <w:r>
        <w:rPr>
          <w:b/>
          <w:color w:val="444444"/>
          <w:sz w:val="24"/>
        </w:rPr>
        <w:t>:</w:t>
      </w:r>
      <w:r>
        <w:rPr>
          <w:b/>
          <w:color w:val="444444"/>
          <w:spacing w:val="-1"/>
          <w:sz w:val="24"/>
        </w:rPr>
        <w:t xml:space="preserve"> </w:t>
      </w:r>
      <w:r>
        <w:rPr>
          <w:b/>
          <w:sz w:val="24"/>
        </w:rPr>
        <w:t>Block</w:t>
      </w:r>
      <w:r>
        <w:rPr>
          <w:b/>
          <w:spacing w:val="-3"/>
          <w:sz w:val="24"/>
        </w:rPr>
        <w:t xml:space="preserve"> </w:t>
      </w:r>
      <w:r>
        <w:rPr>
          <w:b/>
          <w:sz w:val="24"/>
        </w:rPr>
        <w:t>diagram</w:t>
      </w:r>
      <w:r>
        <w:rPr>
          <w:b/>
          <w:spacing w:val="-2"/>
          <w:sz w:val="24"/>
        </w:rPr>
        <w:t xml:space="preserve"> </w:t>
      </w:r>
      <w:r>
        <w:rPr>
          <w:b/>
          <w:sz w:val="24"/>
        </w:rPr>
        <w:t>of</w:t>
      </w:r>
      <w:r>
        <w:rPr>
          <w:b/>
          <w:spacing w:val="-3"/>
          <w:sz w:val="24"/>
          <w:lang w:val="en-IN"/>
        </w:rPr>
        <w:t xml:space="preserve"> Smart Crop Protection system </w:t>
      </w:r>
    </w:p>
    <w:p w14:paraId="77297762" w14:textId="77777777" w:rsidR="00DF0B56" w:rsidRDefault="00DF0B56">
      <w:pPr>
        <w:pStyle w:val="BodyText"/>
        <w:rPr>
          <w:b/>
          <w:sz w:val="28"/>
        </w:rPr>
      </w:pPr>
    </w:p>
    <w:p w14:paraId="0CD5E45D" w14:textId="77777777" w:rsidR="00DF0B56" w:rsidRDefault="00DF0B56">
      <w:pPr>
        <w:pStyle w:val="BodyText"/>
        <w:spacing w:before="131"/>
        <w:rPr>
          <w:b/>
          <w:sz w:val="28"/>
        </w:rPr>
      </w:pPr>
    </w:p>
    <w:p w14:paraId="04A67DB5" w14:textId="77777777" w:rsidR="00DF0B56" w:rsidRDefault="00000000">
      <w:pPr>
        <w:pStyle w:val="Heading2"/>
        <w:spacing w:before="1"/>
        <w:ind w:left="640"/>
        <w:rPr>
          <w:color w:val="000009"/>
          <w:spacing w:val="-2"/>
        </w:rPr>
      </w:pPr>
      <w:bookmarkStart w:id="23" w:name="4.2_Simulation_Procedure_&amp;_Schematic_Pho"/>
      <w:bookmarkEnd w:id="23"/>
      <w:r>
        <w:rPr>
          <w:color w:val="000009"/>
        </w:rPr>
        <w:t>4.2Simulation</w:t>
      </w:r>
      <w:r>
        <w:rPr>
          <w:color w:val="000009"/>
          <w:spacing w:val="-9"/>
        </w:rPr>
        <w:t xml:space="preserve"> </w:t>
      </w:r>
      <w:r>
        <w:rPr>
          <w:color w:val="000009"/>
        </w:rPr>
        <w:t>&amp;</w:t>
      </w:r>
      <w:r>
        <w:rPr>
          <w:color w:val="000009"/>
          <w:spacing w:val="-6"/>
        </w:rPr>
        <w:t xml:space="preserve"> </w:t>
      </w:r>
      <w:r>
        <w:rPr>
          <w:color w:val="000009"/>
        </w:rPr>
        <w:t>Schematic</w:t>
      </w:r>
      <w:r>
        <w:rPr>
          <w:color w:val="000009"/>
          <w:spacing w:val="-3"/>
        </w:rPr>
        <w:t xml:space="preserve"> </w:t>
      </w:r>
      <w:r>
        <w:rPr>
          <w:color w:val="000009"/>
          <w:spacing w:val="-2"/>
        </w:rPr>
        <w:t>Photographs:</w:t>
      </w:r>
    </w:p>
    <w:p w14:paraId="02314BE5" w14:textId="77777777" w:rsidR="00DF0B56" w:rsidRDefault="00DF0B56">
      <w:pPr>
        <w:pStyle w:val="Heading2"/>
        <w:spacing w:before="1"/>
        <w:ind w:left="640"/>
        <w:rPr>
          <w:color w:val="000009"/>
          <w:spacing w:val="-2"/>
        </w:rPr>
      </w:pPr>
    </w:p>
    <w:p w14:paraId="38393A14" w14:textId="557FC2C2" w:rsidR="00DF0B56" w:rsidRDefault="00000000">
      <w:pPr>
        <w:pStyle w:val="Heading2"/>
        <w:spacing w:before="1"/>
        <w:ind w:left="640"/>
        <w:rPr>
          <w:color w:val="000009"/>
          <w:spacing w:val="-2"/>
        </w:rPr>
      </w:pPr>
      <w:r>
        <w:rPr>
          <w:color w:val="000009"/>
          <w:spacing w:val="-2"/>
        </w:rPr>
        <w:t xml:space="preserve">          </w:t>
      </w:r>
      <w:r w:rsidR="007662EF">
        <w:rPr>
          <w:noProof/>
        </w:rPr>
        <w:drawing>
          <wp:inline distT="0" distB="0" distL="0" distR="0" wp14:anchorId="3F09B107" wp14:editId="286A7E23">
            <wp:extent cx="4831080" cy="3380358"/>
            <wp:effectExtent l="0" t="0" r="7620" b="0"/>
            <wp:docPr id="922469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1879" cy="3401909"/>
                    </a:xfrm>
                    <a:prstGeom prst="rect">
                      <a:avLst/>
                    </a:prstGeom>
                    <a:noFill/>
                    <a:ln>
                      <a:noFill/>
                    </a:ln>
                  </pic:spPr>
                </pic:pic>
              </a:graphicData>
            </a:graphic>
          </wp:inline>
        </w:drawing>
      </w:r>
    </w:p>
    <w:p w14:paraId="0675D95A" w14:textId="77777777" w:rsidR="00DF0B56" w:rsidRDefault="00DF0B56">
      <w:pPr>
        <w:pStyle w:val="BodyText"/>
        <w:spacing w:before="28"/>
        <w:rPr>
          <w:b/>
          <w:sz w:val="20"/>
        </w:rPr>
      </w:pPr>
    </w:p>
    <w:p w14:paraId="72201222" w14:textId="3CE79729" w:rsidR="00DF0B56" w:rsidRDefault="00000000">
      <w:pPr>
        <w:spacing w:before="135"/>
        <w:ind w:left="1915" w:right="1978"/>
        <w:jc w:val="center"/>
        <w:rPr>
          <w:b/>
          <w:color w:val="444444"/>
          <w:sz w:val="24"/>
        </w:rPr>
      </w:pPr>
      <w:r>
        <w:rPr>
          <w:b/>
          <w:color w:val="444444"/>
          <w:sz w:val="24"/>
        </w:rPr>
        <w:t>Figure</w:t>
      </w:r>
      <w:r>
        <w:rPr>
          <w:b/>
          <w:color w:val="444444"/>
          <w:spacing w:val="-2"/>
          <w:sz w:val="24"/>
        </w:rPr>
        <w:t xml:space="preserve"> </w:t>
      </w:r>
      <w:r w:rsidR="007662EF">
        <w:rPr>
          <w:b/>
          <w:color w:val="444444"/>
          <w:sz w:val="24"/>
        </w:rPr>
        <w:t>7</w:t>
      </w:r>
      <w:r>
        <w:rPr>
          <w:b/>
          <w:color w:val="444444"/>
          <w:sz w:val="24"/>
        </w:rPr>
        <w:t>:</w:t>
      </w:r>
      <w:r w:rsidR="007662EF">
        <w:rPr>
          <w:b/>
          <w:color w:val="444444"/>
          <w:sz w:val="24"/>
        </w:rPr>
        <w:t xml:space="preserve"> </w:t>
      </w:r>
      <w:r>
        <w:rPr>
          <w:b/>
          <w:color w:val="444444"/>
          <w:sz w:val="24"/>
        </w:rPr>
        <w:t>Power Supply Off</w:t>
      </w:r>
    </w:p>
    <w:p w14:paraId="53648448" w14:textId="77777777" w:rsidR="00DF0B56" w:rsidRDefault="00DF0B56">
      <w:pPr>
        <w:spacing w:before="135"/>
        <w:ind w:left="1915" w:right="1978"/>
        <w:jc w:val="center"/>
        <w:rPr>
          <w:b/>
          <w:color w:val="444444"/>
          <w:sz w:val="24"/>
        </w:rPr>
      </w:pPr>
    </w:p>
    <w:p w14:paraId="73053058" w14:textId="60D931C7" w:rsidR="00DF0B56" w:rsidRDefault="00000000">
      <w:pPr>
        <w:spacing w:before="135"/>
        <w:ind w:right="1978"/>
        <w:jc w:val="both"/>
        <w:rPr>
          <w:b/>
          <w:color w:val="444444"/>
          <w:sz w:val="24"/>
        </w:rPr>
      </w:pPr>
      <w:r>
        <w:rPr>
          <w:b/>
          <w:color w:val="444444"/>
          <w:sz w:val="24"/>
        </w:rPr>
        <w:t xml:space="preserve">                                                                  </w:t>
      </w:r>
    </w:p>
    <w:p w14:paraId="291C95C2" w14:textId="2E9F8111" w:rsidR="00DF0B56" w:rsidRDefault="007662EF">
      <w:pPr>
        <w:spacing w:before="135"/>
        <w:ind w:right="1978"/>
        <w:jc w:val="both"/>
        <w:rPr>
          <w:b/>
          <w:color w:val="444444"/>
          <w:sz w:val="24"/>
        </w:rPr>
      </w:pPr>
      <w:r>
        <w:rPr>
          <w:noProof/>
        </w:rPr>
        <w:drawing>
          <wp:anchor distT="0" distB="0" distL="114300" distR="114300" simplePos="0" relativeHeight="251642880" behindDoc="0" locked="0" layoutInCell="1" allowOverlap="1" wp14:anchorId="31627727" wp14:editId="510840F9">
            <wp:simplePos x="0" y="0"/>
            <wp:positionH relativeFrom="column">
              <wp:posOffset>665480</wp:posOffset>
            </wp:positionH>
            <wp:positionV relativeFrom="page">
              <wp:posOffset>5905500</wp:posOffset>
            </wp:positionV>
            <wp:extent cx="5250180" cy="3676650"/>
            <wp:effectExtent l="0" t="0" r="7620" b="0"/>
            <wp:wrapTopAndBottom/>
            <wp:docPr id="1970588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3676650"/>
                    </a:xfrm>
                    <a:prstGeom prst="rect">
                      <a:avLst/>
                    </a:prstGeom>
                    <a:noFill/>
                    <a:ln>
                      <a:noFill/>
                    </a:ln>
                  </pic:spPr>
                </pic:pic>
              </a:graphicData>
            </a:graphic>
          </wp:anchor>
        </w:drawing>
      </w:r>
      <w:r w:rsidR="00000000">
        <w:rPr>
          <w:b/>
          <w:color w:val="444444"/>
          <w:sz w:val="24"/>
        </w:rPr>
        <w:t xml:space="preserve">                </w:t>
      </w:r>
    </w:p>
    <w:p w14:paraId="48A9FBA2" w14:textId="03E38179" w:rsidR="00DF0B56" w:rsidRDefault="00000000">
      <w:pPr>
        <w:spacing w:before="135"/>
        <w:ind w:left="1915" w:right="1978" w:firstLineChars="550" w:firstLine="1325"/>
        <w:jc w:val="both"/>
        <w:rPr>
          <w:b/>
          <w:color w:val="444444"/>
          <w:sz w:val="24"/>
        </w:rPr>
      </w:pPr>
      <w:r>
        <w:rPr>
          <w:b/>
          <w:color w:val="444444"/>
          <w:sz w:val="24"/>
        </w:rPr>
        <w:t xml:space="preserve"> Figure</w:t>
      </w:r>
      <w:r>
        <w:rPr>
          <w:b/>
          <w:color w:val="444444"/>
          <w:spacing w:val="-2"/>
          <w:sz w:val="24"/>
        </w:rPr>
        <w:t xml:space="preserve"> </w:t>
      </w:r>
      <w:r w:rsidR="007662EF">
        <w:rPr>
          <w:b/>
          <w:color w:val="444444"/>
          <w:spacing w:val="-2"/>
          <w:sz w:val="24"/>
        </w:rPr>
        <w:t>8</w:t>
      </w:r>
      <w:r>
        <w:rPr>
          <w:b/>
          <w:color w:val="444444"/>
          <w:sz w:val="24"/>
        </w:rPr>
        <w:t>:</w:t>
      </w:r>
      <w:r w:rsidR="007662EF">
        <w:rPr>
          <w:b/>
          <w:color w:val="444444"/>
          <w:sz w:val="24"/>
        </w:rPr>
        <w:t xml:space="preserve"> </w:t>
      </w:r>
      <w:r>
        <w:rPr>
          <w:b/>
          <w:color w:val="444444"/>
          <w:sz w:val="24"/>
        </w:rPr>
        <w:t>Power Supply ON</w:t>
      </w:r>
    </w:p>
    <w:p w14:paraId="3C274C9E" w14:textId="77777777" w:rsidR="00DF0B56" w:rsidRDefault="00DF0B56">
      <w:pPr>
        <w:spacing w:before="135"/>
        <w:ind w:left="1915" w:right="1978" w:firstLineChars="550" w:firstLine="1325"/>
        <w:jc w:val="both"/>
        <w:rPr>
          <w:b/>
          <w:color w:val="444444"/>
          <w:sz w:val="24"/>
        </w:rPr>
      </w:pPr>
    </w:p>
    <w:p w14:paraId="4AB33046" w14:textId="77777777" w:rsidR="00DF0B56" w:rsidRDefault="00DF0B56">
      <w:pPr>
        <w:spacing w:before="135"/>
        <w:ind w:left="1915" w:right="1978" w:firstLineChars="550" w:firstLine="1325"/>
        <w:jc w:val="both"/>
        <w:rPr>
          <w:b/>
          <w:color w:val="444444"/>
          <w:sz w:val="24"/>
        </w:rPr>
      </w:pPr>
    </w:p>
    <w:p w14:paraId="574FD654" w14:textId="59437A35" w:rsidR="00DF0B56" w:rsidRDefault="007662EF">
      <w:pPr>
        <w:spacing w:before="135"/>
        <w:ind w:right="1978"/>
        <w:jc w:val="both"/>
        <w:rPr>
          <w:b/>
          <w:color w:val="444444"/>
          <w:sz w:val="24"/>
        </w:rPr>
      </w:pPr>
      <w:r>
        <w:rPr>
          <w:noProof/>
        </w:rPr>
        <w:drawing>
          <wp:anchor distT="0" distB="0" distL="114300" distR="114300" simplePos="0" relativeHeight="251645952" behindDoc="0" locked="0" layoutInCell="1" allowOverlap="1" wp14:anchorId="299C0E66" wp14:editId="4435F48E">
            <wp:simplePos x="0" y="0"/>
            <wp:positionH relativeFrom="column">
              <wp:posOffset>185420</wp:posOffset>
            </wp:positionH>
            <wp:positionV relativeFrom="page">
              <wp:posOffset>1287780</wp:posOffset>
            </wp:positionV>
            <wp:extent cx="6408420" cy="3085465"/>
            <wp:effectExtent l="0" t="0" r="0" b="635"/>
            <wp:wrapTopAndBottom/>
            <wp:docPr id="12700910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420" cy="3085465"/>
                    </a:xfrm>
                    <a:prstGeom prst="rect">
                      <a:avLst/>
                    </a:prstGeom>
                    <a:noFill/>
                    <a:ln>
                      <a:noFill/>
                    </a:ln>
                  </pic:spPr>
                </pic:pic>
              </a:graphicData>
            </a:graphic>
          </wp:anchor>
        </w:drawing>
      </w:r>
      <w:r w:rsidR="00000000">
        <w:rPr>
          <w:b/>
          <w:color w:val="444444"/>
          <w:sz w:val="24"/>
        </w:rPr>
        <w:t xml:space="preserve">     </w:t>
      </w:r>
    </w:p>
    <w:p w14:paraId="2CDE39BF" w14:textId="6B059821" w:rsidR="00DF0B56" w:rsidRDefault="00DF0B56">
      <w:pPr>
        <w:spacing w:before="135"/>
        <w:ind w:right="1978"/>
        <w:jc w:val="both"/>
        <w:rPr>
          <w:b/>
          <w:color w:val="444444"/>
          <w:sz w:val="24"/>
        </w:rPr>
      </w:pPr>
    </w:p>
    <w:p w14:paraId="16BEA415" w14:textId="6D905900" w:rsidR="00DF0B56" w:rsidRDefault="007662EF" w:rsidP="007662EF">
      <w:pPr>
        <w:spacing w:before="135"/>
        <w:ind w:right="1978"/>
        <w:jc w:val="both"/>
        <w:rPr>
          <w:b/>
          <w:color w:val="444444"/>
          <w:sz w:val="24"/>
        </w:rPr>
      </w:pPr>
      <w:r>
        <w:rPr>
          <w:b/>
          <w:color w:val="444444"/>
          <w:sz w:val="24"/>
        </w:rPr>
        <w:t xml:space="preserve">                                                         </w:t>
      </w:r>
      <w:r w:rsidR="00000000">
        <w:rPr>
          <w:b/>
          <w:color w:val="444444"/>
          <w:sz w:val="24"/>
        </w:rPr>
        <w:t xml:space="preserve"> Figure</w:t>
      </w:r>
      <w:r w:rsidR="00000000">
        <w:rPr>
          <w:b/>
          <w:color w:val="444444"/>
          <w:spacing w:val="-2"/>
          <w:sz w:val="24"/>
        </w:rPr>
        <w:t xml:space="preserve"> </w:t>
      </w:r>
      <w:r>
        <w:rPr>
          <w:b/>
          <w:color w:val="444444"/>
          <w:spacing w:val="-2"/>
          <w:sz w:val="24"/>
        </w:rPr>
        <w:t>9</w:t>
      </w:r>
      <w:r w:rsidR="00000000">
        <w:rPr>
          <w:b/>
          <w:color w:val="444444"/>
          <w:sz w:val="24"/>
        </w:rPr>
        <w:t>:</w:t>
      </w:r>
      <w:r w:rsidR="002E69C6">
        <w:rPr>
          <w:b/>
          <w:color w:val="444444"/>
          <w:sz w:val="24"/>
        </w:rPr>
        <w:t xml:space="preserve"> </w:t>
      </w:r>
      <w:r w:rsidR="00000000">
        <w:rPr>
          <w:b/>
          <w:color w:val="444444"/>
          <w:sz w:val="24"/>
        </w:rPr>
        <w:t>Final Without Detection</w:t>
      </w:r>
    </w:p>
    <w:p w14:paraId="2AA96D08" w14:textId="77777777" w:rsidR="00DF0B56" w:rsidRDefault="00DF0B56">
      <w:pPr>
        <w:spacing w:before="135"/>
        <w:ind w:right="1978" w:firstLineChars="1150" w:firstLine="2771"/>
        <w:jc w:val="both"/>
        <w:rPr>
          <w:b/>
          <w:color w:val="444444"/>
          <w:sz w:val="24"/>
        </w:rPr>
      </w:pPr>
    </w:p>
    <w:p w14:paraId="40C8969C" w14:textId="065918A1" w:rsidR="00DF0B56" w:rsidRDefault="00DF0B56">
      <w:pPr>
        <w:spacing w:before="135"/>
        <w:ind w:right="1978" w:firstLineChars="1150" w:firstLine="2771"/>
        <w:jc w:val="both"/>
        <w:rPr>
          <w:b/>
          <w:color w:val="444444"/>
          <w:sz w:val="24"/>
        </w:rPr>
      </w:pPr>
    </w:p>
    <w:p w14:paraId="6A46BC2E" w14:textId="4493BB4A" w:rsidR="00DF0B56" w:rsidRDefault="002E69C6">
      <w:pPr>
        <w:spacing w:before="135"/>
        <w:ind w:right="1978" w:firstLineChars="1150" w:firstLine="2530"/>
        <w:jc w:val="both"/>
        <w:rPr>
          <w:b/>
          <w:color w:val="444444"/>
          <w:sz w:val="24"/>
        </w:rPr>
      </w:pPr>
      <w:r>
        <w:rPr>
          <w:noProof/>
        </w:rPr>
        <w:drawing>
          <wp:anchor distT="0" distB="0" distL="114300" distR="114300" simplePos="0" relativeHeight="251648000" behindDoc="0" locked="0" layoutInCell="1" allowOverlap="1" wp14:anchorId="12787FF1" wp14:editId="08FB7397">
            <wp:simplePos x="0" y="0"/>
            <wp:positionH relativeFrom="column">
              <wp:posOffset>25400</wp:posOffset>
            </wp:positionH>
            <wp:positionV relativeFrom="page">
              <wp:posOffset>5745480</wp:posOffset>
            </wp:positionV>
            <wp:extent cx="6584950" cy="3255645"/>
            <wp:effectExtent l="0" t="0" r="6350" b="1905"/>
            <wp:wrapTopAndBottom/>
            <wp:docPr id="2105732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4950" cy="3255645"/>
                    </a:xfrm>
                    <a:prstGeom prst="rect">
                      <a:avLst/>
                    </a:prstGeom>
                    <a:noFill/>
                    <a:ln>
                      <a:noFill/>
                    </a:ln>
                  </pic:spPr>
                </pic:pic>
              </a:graphicData>
            </a:graphic>
          </wp:anchor>
        </w:drawing>
      </w:r>
    </w:p>
    <w:p w14:paraId="36AE24ED" w14:textId="468DAF87" w:rsidR="00DF0B56" w:rsidRDefault="00DF0B56">
      <w:pPr>
        <w:spacing w:before="135"/>
        <w:ind w:right="1978" w:firstLine="720"/>
        <w:jc w:val="both"/>
        <w:rPr>
          <w:b/>
          <w:color w:val="444444"/>
          <w:sz w:val="24"/>
        </w:rPr>
      </w:pPr>
    </w:p>
    <w:p w14:paraId="51CB675F" w14:textId="2F919382" w:rsidR="00DF0B56" w:rsidRDefault="00000000">
      <w:pPr>
        <w:spacing w:before="135"/>
        <w:ind w:right="1978" w:firstLineChars="1450" w:firstLine="3202"/>
        <w:jc w:val="both"/>
        <w:rPr>
          <w:b/>
          <w:color w:val="444444"/>
          <w:sz w:val="24"/>
        </w:rPr>
      </w:pPr>
      <w:r>
        <w:rPr>
          <w:b/>
        </w:rPr>
        <w:t xml:space="preserve"> </w:t>
      </w:r>
      <w:r>
        <w:rPr>
          <w:b/>
          <w:color w:val="444444"/>
          <w:sz w:val="24"/>
        </w:rPr>
        <w:t>Figure</w:t>
      </w:r>
      <w:r>
        <w:rPr>
          <w:b/>
          <w:color w:val="444444"/>
          <w:spacing w:val="-2"/>
          <w:sz w:val="24"/>
        </w:rPr>
        <w:t xml:space="preserve"> </w:t>
      </w:r>
      <w:r w:rsidR="007662EF">
        <w:rPr>
          <w:b/>
          <w:color w:val="444444"/>
          <w:spacing w:val="-2"/>
          <w:sz w:val="24"/>
        </w:rPr>
        <w:t>10</w:t>
      </w:r>
      <w:r>
        <w:rPr>
          <w:b/>
          <w:color w:val="444444"/>
          <w:sz w:val="24"/>
        </w:rPr>
        <w:t>:</w:t>
      </w:r>
      <w:r w:rsidR="007662EF">
        <w:rPr>
          <w:b/>
          <w:color w:val="444444"/>
          <w:sz w:val="24"/>
        </w:rPr>
        <w:t xml:space="preserve"> </w:t>
      </w:r>
      <w:r>
        <w:rPr>
          <w:b/>
          <w:color w:val="444444"/>
          <w:sz w:val="24"/>
        </w:rPr>
        <w:t>Final With Detection</w:t>
      </w:r>
    </w:p>
    <w:p w14:paraId="03498819" w14:textId="77777777" w:rsidR="00DF0B56" w:rsidRDefault="00DF0B56">
      <w:pPr>
        <w:pStyle w:val="BodyText"/>
        <w:rPr>
          <w:b/>
        </w:rPr>
      </w:pPr>
    </w:p>
    <w:p w14:paraId="51AD5B9C" w14:textId="77777777" w:rsidR="00DF0B56" w:rsidRDefault="00DF0B56">
      <w:pPr>
        <w:spacing w:line="360" w:lineRule="auto"/>
        <w:rPr>
          <w:sz w:val="24"/>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bookmarkStart w:id="24" w:name="Simulation_Procedure:"/>
      <w:bookmarkEnd w:id="24"/>
    </w:p>
    <w:p w14:paraId="1FBDBEE2" w14:textId="77777777" w:rsidR="00DF0B56" w:rsidRDefault="00DF0B56">
      <w:pPr>
        <w:spacing w:line="274" w:lineRule="exact"/>
        <w:rPr>
          <w:sz w:val="24"/>
        </w:rPr>
      </w:pPr>
    </w:p>
    <w:p w14:paraId="299FC5BF" w14:textId="77777777" w:rsidR="002E69C6" w:rsidRDefault="002E69C6" w:rsidP="002E69C6">
      <w:pPr>
        <w:rPr>
          <w:sz w:val="24"/>
        </w:rPr>
      </w:pPr>
    </w:p>
    <w:p w14:paraId="49708C68" w14:textId="77777777" w:rsidR="00DF0B56" w:rsidRDefault="00DF0B56">
      <w:pPr>
        <w:pStyle w:val="BodyText"/>
        <w:rPr>
          <w:sz w:val="28"/>
        </w:rPr>
      </w:pPr>
    </w:p>
    <w:p w14:paraId="7DC73C42" w14:textId="77777777" w:rsidR="00DF0B56" w:rsidRDefault="00DF0B56">
      <w:pPr>
        <w:pStyle w:val="BodyText"/>
        <w:spacing w:before="131"/>
        <w:rPr>
          <w:sz w:val="28"/>
        </w:rPr>
      </w:pPr>
    </w:p>
    <w:p w14:paraId="5F5F9EF2" w14:textId="50B62E90" w:rsidR="00DF0B56" w:rsidRDefault="00000000">
      <w:pPr>
        <w:spacing w:before="1"/>
        <w:ind w:left="640"/>
        <w:rPr>
          <w:b/>
          <w:sz w:val="28"/>
        </w:rPr>
      </w:pPr>
      <w:r>
        <w:rPr>
          <w:b/>
          <w:sz w:val="28"/>
        </w:rPr>
        <w:t>4.3</w:t>
      </w:r>
      <w:r w:rsidR="002E69C6">
        <w:rPr>
          <w:b/>
          <w:sz w:val="28"/>
        </w:rPr>
        <w:t xml:space="preserve"> </w:t>
      </w:r>
      <w:r>
        <w:rPr>
          <w:b/>
          <w:sz w:val="28"/>
        </w:rPr>
        <w:t>Flow</w:t>
      </w:r>
      <w:r>
        <w:rPr>
          <w:b/>
          <w:spacing w:val="6"/>
          <w:sz w:val="28"/>
        </w:rPr>
        <w:t xml:space="preserve"> </w:t>
      </w:r>
      <w:r>
        <w:rPr>
          <w:b/>
          <w:spacing w:val="-2"/>
          <w:sz w:val="28"/>
        </w:rPr>
        <w:t>Chart:</w:t>
      </w:r>
    </w:p>
    <w:p w14:paraId="72618433" w14:textId="77777777" w:rsidR="00DF0B56" w:rsidRDefault="00DF0B56">
      <w:pPr>
        <w:pStyle w:val="BodyText"/>
        <w:rPr>
          <w:b/>
          <w:sz w:val="20"/>
        </w:rPr>
      </w:pPr>
    </w:p>
    <w:p w14:paraId="22199403" w14:textId="77777777" w:rsidR="00DF0B56" w:rsidRDefault="00000000">
      <w:pPr>
        <w:pStyle w:val="BodyText"/>
        <w:spacing w:before="144"/>
        <w:rPr>
          <w:b/>
          <w:sz w:val="20"/>
          <w:lang w:val="en-IN"/>
        </w:rPr>
      </w:pPr>
      <w:r>
        <w:rPr>
          <w:b/>
          <w:sz w:val="20"/>
          <w:lang w:val="en-IN"/>
        </w:rPr>
        <w:t xml:space="preserve">                                       </w:t>
      </w:r>
      <w:r>
        <w:rPr>
          <w:b/>
          <w:noProof/>
          <w:sz w:val="20"/>
          <w:lang w:val="en-IN"/>
        </w:rPr>
        <w:drawing>
          <wp:inline distT="0" distB="0" distL="114300" distR="114300" wp14:anchorId="6B55AD84" wp14:editId="50EE91F2">
            <wp:extent cx="3999230" cy="4084320"/>
            <wp:effectExtent l="0" t="0" r="8890" b="0"/>
            <wp:docPr id="46" name="Picture 46" descr="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low chart"/>
                    <pic:cNvPicPr>
                      <a:picLocks noChangeAspect="1"/>
                    </pic:cNvPicPr>
                  </pic:nvPicPr>
                  <pic:blipFill>
                    <a:blip r:embed="rId23"/>
                    <a:stretch>
                      <a:fillRect/>
                    </a:stretch>
                  </pic:blipFill>
                  <pic:spPr>
                    <a:xfrm>
                      <a:off x="0" y="0"/>
                      <a:ext cx="3999230" cy="4084320"/>
                    </a:xfrm>
                    <a:prstGeom prst="rect">
                      <a:avLst/>
                    </a:prstGeom>
                  </pic:spPr>
                </pic:pic>
              </a:graphicData>
            </a:graphic>
          </wp:inline>
        </w:drawing>
      </w:r>
    </w:p>
    <w:p w14:paraId="4A4FF7C1" w14:textId="77777777" w:rsidR="00DF0B56" w:rsidRDefault="00DF0B56">
      <w:pPr>
        <w:pStyle w:val="BodyText"/>
        <w:rPr>
          <w:b/>
          <w:sz w:val="28"/>
        </w:rPr>
      </w:pPr>
    </w:p>
    <w:p w14:paraId="78E07795" w14:textId="77777777" w:rsidR="00DF0B56" w:rsidRDefault="00DF0B56">
      <w:pPr>
        <w:pStyle w:val="BodyText"/>
        <w:rPr>
          <w:b/>
          <w:sz w:val="28"/>
        </w:rPr>
      </w:pPr>
    </w:p>
    <w:p w14:paraId="5658927A" w14:textId="71D3BDA0" w:rsidR="00DF0B56" w:rsidRDefault="002E69C6" w:rsidP="002E69C6">
      <w:pPr>
        <w:ind w:right="1978"/>
        <w:jc w:val="both"/>
        <w:rPr>
          <w:b/>
          <w:sz w:val="30"/>
        </w:rPr>
      </w:pPr>
      <w:bookmarkStart w:id="25" w:name="Figure_7:Flow_of_the_program_use_for_the"/>
      <w:bookmarkEnd w:id="25"/>
      <w:r>
        <w:rPr>
          <w:b/>
          <w:color w:val="444444"/>
          <w:sz w:val="30"/>
          <w:szCs w:val="30"/>
        </w:rPr>
        <w:t xml:space="preserve">                       </w:t>
      </w:r>
      <w:r w:rsidR="00000000" w:rsidRPr="002E69C6">
        <w:rPr>
          <w:b/>
          <w:color w:val="444444"/>
          <w:sz w:val="30"/>
          <w:szCs w:val="30"/>
        </w:rPr>
        <w:t>F</w:t>
      </w:r>
      <w:r w:rsidR="00000000">
        <w:rPr>
          <w:b/>
          <w:color w:val="444444"/>
          <w:sz w:val="30"/>
        </w:rPr>
        <w:t>igure</w:t>
      </w:r>
      <w:r w:rsidR="00000000">
        <w:rPr>
          <w:b/>
          <w:color w:val="444444"/>
          <w:spacing w:val="-10"/>
          <w:sz w:val="30"/>
        </w:rPr>
        <w:t xml:space="preserve"> 1</w:t>
      </w:r>
      <w:r>
        <w:rPr>
          <w:b/>
          <w:color w:val="444444"/>
          <w:spacing w:val="-10"/>
          <w:sz w:val="30"/>
        </w:rPr>
        <w:t>1</w:t>
      </w:r>
      <w:r w:rsidR="00000000">
        <w:rPr>
          <w:b/>
          <w:color w:val="444444"/>
          <w:sz w:val="30"/>
        </w:rPr>
        <w:t>:</w:t>
      </w:r>
      <w:r>
        <w:rPr>
          <w:b/>
          <w:color w:val="444444"/>
          <w:sz w:val="30"/>
        </w:rPr>
        <w:t xml:space="preserve"> </w:t>
      </w:r>
      <w:r w:rsidR="00000000">
        <w:rPr>
          <w:b/>
          <w:color w:val="000009"/>
          <w:sz w:val="30"/>
        </w:rPr>
        <w:t>Flow</w:t>
      </w:r>
      <w:r w:rsidR="00000000">
        <w:rPr>
          <w:b/>
          <w:color w:val="000009"/>
          <w:spacing w:val="-1"/>
          <w:sz w:val="30"/>
        </w:rPr>
        <w:t xml:space="preserve"> </w:t>
      </w:r>
      <w:r w:rsidR="00000000">
        <w:rPr>
          <w:b/>
          <w:color w:val="000009"/>
          <w:sz w:val="30"/>
        </w:rPr>
        <w:t>of</w:t>
      </w:r>
      <w:r w:rsidR="00000000">
        <w:rPr>
          <w:b/>
          <w:color w:val="000009"/>
          <w:spacing w:val="-4"/>
          <w:sz w:val="30"/>
        </w:rPr>
        <w:t xml:space="preserve"> </w:t>
      </w:r>
      <w:r w:rsidR="00000000">
        <w:rPr>
          <w:b/>
          <w:color w:val="000009"/>
          <w:sz w:val="30"/>
        </w:rPr>
        <w:t>the</w:t>
      </w:r>
      <w:r w:rsidR="00000000">
        <w:rPr>
          <w:b/>
          <w:color w:val="000009"/>
          <w:spacing w:val="-8"/>
          <w:sz w:val="30"/>
        </w:rPr>
        <w:t xml:space="preserve"> </w:t>
      </w:r>
      <w:r w:rsidR="00000000">
        <w:rPr>
          <w:b/>
          <w:color w:val="000009"/>
          <w:sz w:val="30"/>
        </w:rPr>
        <w:t>program</w:t>
      </w:r>
      <w:r w:rsidR="00000000">
        <w:rPr>
          <w:b/>
          <w:color w:val="000009"/>
          <w:spacing w:val="-1"/>
          <w:sz w:val="30"/>
        </w:rPr>
        <w:t xml:space="preserve"> </w:t>
      </w:r>
      <w:r w:rsidR="00000000">
        <w:rPr>
          <w:b/>
          <w:color w:val="000009"/>
          <w:sz w:val="30"/>
        </w:rPr>
        <w:t>use</w:t>
      </w:r>
      <w:r w:rsidR="00000000">
        <w:rPr>
          <w:b/>
          <w:color w:val="000009"/>
          <w:spacing w:val="-12"/>
          <w:sz w:val="30"/>
        </w:rPr>
        <w:t xml:space="preserve"> </w:t>
      </w:r>
      <w:r w:rsidR="00000000">
        <w:rPr>
          <w:b/>
          <w:color w:val="000009"/>
          <w:sz w:val="30"/>
        </w:rPr>
        <w:t>for</w:t>
      </w:r>
      <w:r w:rsidR="00000000">
        <w:rPr>
          <w:b/>
          <w:color w:val="000009"/>
          <w:spacing w:val="-8"/>
          <w:sz w:val="30"/>
        </w:rPr>
        <w:t xml:space="preserve"> </w:t>
      </w:r>
      <w:r w:rsidR="00000000">
        <w:rPr>
          <w:b/>
          <w:color w:val="000009"/>
          <w:sz w:val="30"/>
        </w:rPr>
        <w:t>the</w:t>
      </w:r>
      <w:r w:rsidR="00000000">
        <w:rPr>
          <w:b/>
          <w:color w:val="000009"/>
          <w:spacing w:val="-3"/>
          <w:sz w:val="30"/>
        </w:rPr>
        <w:t xml:space="preserve"> </w:t>
      </w:r>
      <w:r w:rsidR="00000000">
        <w:rPr>
          <w:b/>
          <w:color w:val="000009"/>
          <w:spacing w:val="-2"/>
          <w:sz w:val="30"/>
        </w:rPr>
        <w:t>project</w:t>
      </w:r>
    </w:p>
    <w:p w14:paraId="1EF83C32" w14:textId="77777777" w:rsidR="00DF0B56" w:rsidRDefault="00DF0B56">
      <w:pPr>
        <w:jc w:val="center"/>
        <w:rPr>
          <w:sz w:val="30"/>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342A16E4" w14:textId="77777777" w:rsidR="00DF0B56" w:rsidRDefault="00DF0B56">
      <w:pPr>
        <w:pStyle w:val="BodyText"/>
        <w:rPr>
          <w:b/>
          <w:sz w:val="28"/>
        </w:rPr>
      </w:pPr>
    </w:p>
    <w:p w14:paraId="4DBD02AB" w14:textId="77777777" w:rsidR="00DF0B56" w:rsidRDefault="00DF0B56">
      <w:pPr>
        <w:pStyle w:val="BodyText"/>
        <w:spacing w:before="141"/>
        <w:rPr>
          <w:b/>
          <w:sz w:val="28"/>
        </w:rPr>
      </w:pPr>
    </w:p>
    <w:p w14:paraId="671C2BCA" w14:textId="77777777" w:rsidR="00DF0B56" w:rsidRDefault="00000000" w:rsidP="002E69C6">
      <w:pPr>
        <w:ind w:left="933"/>
        <w:jc w:val="center"/>
        <w:rPr>
          <w:b/>
          <w:sz w:val="28"/>
        </w:rPr>
      </w:pPr>
      <w:r>
        <w:rPr>
          <w:b/>
          <w:color w:val="000009"/>
          <w:sz w:val="28"/>
        </w:rPr>
        <w:t>Chapter</w:t>
      </w:r>
      <w:r>
        <w:rPr>
          <w:b/>
          <w:color w:val="000009"/>
          <w:spacing w:val="-6"/>
          <w:sz w:val="28"/>
        </w:rPr>
        <w:t xml:space="preserve"> </w:t>
      </w:r>
      <w:r>
        <w:rPr>
          <w:b/>
          <w:color w:val="000009"/>
          <w:sz w:val="28"/>
        </w:rPr>
        <w:t>–</w:t>
      </w:r>
      <w:r>
        <w:rPr>
          <w:b/>
          <w:color w:val="000009"/>
          <w:spacing w:val="-6"/>
          <w:sz w:val="28"/>
        </w:rPr>
        <w:t xml:space="preserve"> </w:t>
      </w:r>
      <w:r>
        <w:rPr>
          <w:b/>
          <w:color w:val="000009"/>
          <w:spacing w:val="-5"/>
          <w:sz w:val="28"/>
        </w:rPr>
        <w:t>05</w:t>
      </w:r>
    </w:p>
    <w:p w14:paraId="3EC8E423" w14:textId="77777777" w:rsidR="00DF0B56" w:rsidRDefault="00DF0B56">
      <w:pPr>
        <w:pStyle w:val="BodyText"/>
        <w:spacing w:before="47"/>
        <w:rPr>
          <w:b/>
          <w:sz w:val="28"/>
        </w:rPr>
      </w:pPr>
    </w:p>
    <w:p w14:paraId="3BE4E0F1" w14:textId="77777777" w:rsidR="00DF0B56" w:rsidRDefault="00000000">
      <w:pPr>
        <w:pStyle w:val="Heading1"/>
        <w:numPr>
          <w:ilvl w:val="0"/>
          <w:numId w:val="1"/>
        </w:numPr>
        <w:tabs>
          <w:tab w:val="left" w:pos="3400"/>
        </w:tabs>
        <w:ind w:left="3400" w:hanging="321"/>
        <w:jc w:val="left"/>
        <w:rPr>
          <w:color w:val="000009"/>
        </w:rPr>
      </w:pPr>
      <w:r>
        <w:rPr>
          <w:color w:val="000009"/>
        </w:rPr>
        <w:t>GRAPHICAL</w:t>
      </w:r>
      <w:r>
        <w:rPr>
          <w:color w:val="000009"/>
          <w:spacing w:val="-7"/>
        </w:rPr>
        <w:t xml:space="preserve"> </w:t>
      </w:r>
      <w:r>
        <w:rPr>
          <w:color w:val="000009"/>
        </w:rPr>
        <w:t>USER</w:t>
      </w:r>
      <w:r>
        <w:rPr>
          <w:color w:val="000009"/>
          <w:spacing w:val="-7"/>
        </w:rPr>
        <w:t xml:space="preserve"> </w:t>
      </w:r>
      <w:r>
        <w:rPr>
          <w:color w:val="000009"/>
          <w:spacing w:val="-2"/>
        </w:rPr>
        <w:t>INTERFACE</w:t>
      </w:r>
    </w:p>
    <w:p w14:paraId="5E870150" w14:textId="73DD9AE2" w:rsidR="00DF0B56" w:rsidRPr="002E69C6" w:rsidRDefault="00000000" w:rsidP="002E69C6">
      <w:pPr>
        <w:pStyle w:val="Heading2"/>
        <w:numPr>
          <w:ilvl w:val="1"/>
          <w:numId w:val="1"/>
        </w:numPr>
        <w:tabs>
          <w:tab w:val="left" w:pos="644"/>
        </w:tabs>
        <w:spacing w:before="1" w:line="320" w:lineRule="exact"/>
        <w:ind w:left="644" w:hanging="422"/>
        <w:rPr>
          <w:color w:val="000009"/>
        </w:rPr>
      </w:pPr>
      <w:r>
        <w:rPr>
          <w:color w:val="000009"/>
        </w:rPr>
        <w:t>Photographs</w:t>
      </w:r>
      <w:r>
        <w:rPr>
          <w:color w:val="000009"/>
          <w:spacing w:val="-7"/>
        </w:rPr>
        <w:t xml:space="preserve"> </w:t>
      </w:r>
      <w:r>
        <w:rPr>
          <w:color w:val="000009"/>
        </w:rPr>
        <w:t>while</w:t>
      </w:r>
      <w:r>
        <w:rPr>
          <w:color w:val="000009"/>
          <w:spacing w:val="-14"/>
        </w:rPr>
        <w:t xml:space="preserve"> </w:t>
      </w:r>
      <w:r>
        <w:rPr>
          <w:color w:val="000009"/>
        </w:rPr>
        <w:t>Mounting</w:t>
      </w:r>
      <w:r>
        <w:rPr>
          <w:color w:val="000009"/>
          <w:spacing w:val="-13"/>
        </w:rPr>
        <w:t xml:space="preserve"> </w:t>
      </w:r>
      <w:r>
        <w:rPr>
          <w:color w:val="000009"/>
          <w:spacing w:val="-2"/>
        </w:rPr>
        <w:t>components:</w:t>
      </w:r>
    </w:p>
    <w:p w14:paraId="7C4A3AF1" w14:textId="77777777" w:rsidR="00DF0B56" w:rsidRDefault="00DF0B56">
      <w:pPr>
        <w:pStyle w:val="BodyText"/>
        <w:rPr>
          <w:sz w:val="30"/>
        </w:rPr>
      </w:pPr>
    </w:p>
    <w:p w14:paraId="46C42A6F" w14:textId="0BA47287" w:rsidR="00DF0B56" w:rsidRDefault="002E69C6">
      <w:pPr>
        <w:pStyle w:val="BodyText"/>
        <w:rPr>
          <w:sz w:val="30"/>
        </w:rPr>
      </w:pPr>
      <w:r>
        <w:rPr>
          <w:noProof/>
        </w:rPr>
        <w:drawing>
          <wp:anchor distT="0" distB="0" distL="114300" distR="114300" simplePos="0" relativeHeight="251650048" behindDoc="0" locked="0" layoutInCell="1" allowOverlap="1" wp14:anchorId="1673EDC7" wp14:editId="4177558B">
            <wp:simplePos x="0" y="0"/>
            <wp:positionH relativeFrom="column">
              <wp:posOffset>916940</wp:posOffset>
            </wp:positionH>
            <wp:positionV relativeFrom="page">
              <wp:posOffset>2110740</wp:posOffset>
            </wp:positionV>
            <wp:extent cx="5173980" cy="3879215"/>
            <wp:effectExtent l="0" t="0" r="7620" b="6985"/>
            <wp:wrapSquare wrapText="bothSides"/>
            <wp:docPr id="19094068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3980" cy="387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9CB9F7" w14:textId="77777777" w:rsidR="00DF0B56" w:rsidRDefault="00DF0B56">
      <w:pPr>
        <w:pStyle w:val="BodyText"/>
        <w:rPr>
          <w:sz w:val="30"/>
        </w:rPr>
      </w:pPr>
    </w:p>
    <w:p w14:paraId="0D972A2D" w14:textId="777D7616" w:rsidR="00DF0B56" w:rsidRDefault="00DF0B56">
      <w:pPr>
        <w:pStyle w:val="BodyText"/>
        <w:rPr>
          <w:sz w:val="30"/>
        </w:rPr>
      </w:pPr>
    </w:p>
    <w:p w14:paraId="7B39B41F" w14:textId="237CF3DF" w:rsidR="00DF0B56" w:rsidRDefault="00DF0B56">
      <w:pPr>
        <w:pStyle w:val="BodyText"/>
        <w:rPr>
          <w:sz w:val="30"/>
        </w:rPr>
      </w:pPr>
    </w:p>
    <w:p w14:paraId="6FBFF6CE" w14:textId="77777777" w:rsidR="00DF0B56" w:rsidRDefault="00DF0B56">
      <w:pPr>
        <w:pStyle w:val="BodyText"/>
        <w:rPr>
          <w:sz w:val="30"/>
        </w:rPr>
      </w:pPr>
    </w:p>
    <w:p w14:paraId="326C2C41" w14:textId="77777777" w:rsidR="00DF0B56" w:rsidRDefault="00DF0B56">
      <w:pPr>
        <w:pStyle w:val="BodyText"/>
        <w:rPr>
          <w:sz w:val="30"/>
        </w:rPr>
      </w:pPr>
    </w:p>
    <w:p w14:paraId="7AEA9758" w14:textId="77777777" w:rsidR="00DF0B56" w:rsidRDefault="00DF0B56">
      <w:pPr>
        <w:pStyle w:val="BodyText"/>
        <w:rPr>
          <w:sz w:val="30"/>
        </w:rPr>
      </w:pPr>
    </w:p>
    <w:p w14:paraId="14BD1417" w14:textId="77777777" w:rsidR="00DF0B56" w:rsidRDefault="00DF0B56">
      <w:pPr>
        <w:pStyle w:val="BodyText"/>
        <w:rPr>
          <w:sz w:val="30"/>
        </w:rPr>
      </w:pPr>
    </w:p>
    <w:p w14:paraId="34B8796B" w14:textId="77777777" w:rsidR="00DF0B56" w:rsidRDefault="00DF0B56">
      <w:pPr>
        <w:pStyle w:val="BodyText"/>
        <w:rPr>
          <w:sz w:val="30"/>
        </w:rPr>
      </w:pPr>
    </w:p>
    <w:p w14:paraId="2416C727" w14:textId="77777777" w:rsidR="00DF0B56" w:rsidRDefault="00DF0B56">
      <w:pPr>
        <w:pStyle w:val="BodyText"/>
        <w:rPr>
          <w:sz w:val="30"/>
        </w:rPr>
      </w:pPr>
    </w:p>
    <w:p w14:paraId="18E2EF5F" w14:textId="77777777" w:rsidR="00DF0B56" w:rsidRDefault="00DF0B56">
      <w:pPr>
        <w:pStyle w:val="BodyText"/>
        <w:rPr>
          <w:sz w:val="30"/>
        </w:rPr>
      </w:pPr>
    </w:p>
    <w:p w14:paraId="5505DEEF" w14:textId="77777777" w:rsidR="00DF0B56" w:rsidRDefault="00DF0B56">
      <w:pPr>
        <w:pStyle w:val="BodyText"/>
        <w:rPr>
          <w:sz w:val="30"/>
        </w:rPr>
      </w:pPr>
    </w:p>
    <w:p w14:paraId="5D466558" w14:textId="77777777" w:rsidR="00DF0B56" w:rsidRDefault="00DF0B56">
      <w:pPr>
        <w:pStyle w:val="BodyText"/>
        <w:rPr>
          <w:sz w:val="30"/>
        </w:rPr>
      </w:pPr>
    </w:p>
    <w:p w14:paraId="70AAB7BC" w14:textId="77777777" w:rsidR="00DF0B56" w:rsidRDefault="00DF0B56">
      <w:pPr>
        <w:pStyle w:val="BodyText"/>
        <w:rPr>
          <w:sz w:val="30"/>
        </w:rPr>
      </w:pPr>
    </w:p>
    <w:p w14:paraId="60578E2C" w14:textId="77777777" w:rsidR="00DF0B56" w:rsidRDefault="00DF0B56">
      <w:pPr>
        <w:pStyle w:val="BodyText"/>
        <w:spacing w:before="207"/>
        <w:rPr>
          <w:sz w:val="30"/>
        </w:rPr>
      </w:pPr>
    </w:p>
    <w:p w14:paraId="75F47DFE" w14:textId="77777777" w:rsidR="002E69C6" w:rsidRDefault="002E69C6">
      <w:pPr>
        <w:tabs>
          <w:tab w:val="left" w:pos="6627"/>
        </w:tabs>
        <w:ind w:left="1740"/>
        <w:rPr>
          <w:b/>
          <w:spacing w:val="-2"/>
          <w:sz w:val="20"/>
        </w:rPr>
      </w:pPr>
    </w:p>
    <w:p w14:paraId="6DD2D71A" w14:textId="77777777" w:rsidR="002E69C6" w:rsidRDefault="002E69C6">
      <w:pPr>
        <w:tabs>
          <w:tab w:val="left" w:pos="6627"/>
        </w:tabs>
        <w:ind w:left="1740"/>
        <w:rPr>
          <w:b/>
          <w:spacing w:val="-2"/>
          <w:sz w:val="20"/>
        </w:rPr>
      </w:pPr>
    </w:p>
    <w:p w14:paraId="3BEEF043" w14:textId="77777777" w:rsidR="002E69C6" w:rsidRDefault="002E69C6">
      <w:pPr>
        <w:tabs>
          <w:tab w:val="left" w:pos="6627"/>
        </w:tabs>
        <w:ind w:left="1740"/>
        <w:rPr>
          <w:b/>
          <w:spacing w:val="-2"/>
          <w:sz w:val="20"/>
        </w:rPr>
      </w:pPr>
    </w:p>
    <w:p w14:paraId="5A77C361" w14:textId="77777777" w:rsidR="002E69C6" w:rsidRDefault="002E69C6">
      <w:pPr>
        <w:tabs>
          <w:tab w:val="left" w:pos="6627"/>
        </w:tabs>
        <w:ind w:left="1740"/>
        <w:rPr>
          <w:b/>
          <w:spacing w:val="-2"/>
          <w:sz w:val="20"/>
        </w:rPr>
      </w:pPr>
    </w:p>
    <w:p w14:paraId="74F04038" w14:textId="77777777" w:rsidR="002E69C6" w:rsidRDefault="002E69C6">
      <w:pPr>
        <w:tabs>
          <w:tab w:val="left" w:pos="6627"/>
        </w:tabs>
        <w:ind w:left="1740"/>
        <w:rPr>
          <w:b/>
          <w:spacing w:val="-2"/>
          <w:sz w:val="20"/>
        </w:rPr>
      </w:pPr>
    </w:p>
    <w:p w14:paraId="01C3B0E7" w14:textId="05FA3559" w:rsidR="002E69C6" w:rsidRDefault="00000000" w:rsidP="002E69C6">
      <w:pPr>
        <w:tabs>
          <w:tab w:val="left" w:pos="6627"/>
        </w:tabs>
        <w:ind w:left="1740"/>
        <w:jc w:val="center"/>
        <w:rPr>
          <w:b/>
          <w:sz w:val="24"/>
        </w:rPr>
      </w:pPr>
      <w:r w:rsidRPr="002E69C6">
        <w:rPr>
          <w:b/>
          <w:spacing w:val="-2"/>
          <w:sz w:val="24"/>
          <w:szCs w:val="24"/>
        </w:rPr>
        <w:t>Fig.</w:t>
      </w:r>
      <w:r w:rsidR="002E69C6" w:rsidRPr="002E69C6">
        <w:rPr>
          <w:b/>
          <w:spacing w:val="-2"/>
          <w:sz w:val="24"/>
          <w:szCs w:val="24"/>
        </w:rPr>
        <w:t>12 Bread Board Implementation</w:t>
      </w:r>
    </w:p>
    <w:p w14:paraId="2C075B74" w14:textId="3B7C13FD" w:rsidR="002E69C6" w:rsidRDefault="002E69C6">
      <w:pPr>
        <w:tabs>
          <w:tab w:val="left" w:pos="6627"/>
        </w:tabs>
        <w:ind w:left="1740"/>
        <w:rPr>
          <w:b/>
          <w:sz w:val="24"/>
        </w:rPr>
      </w:pPr>
    </w:p>
    <w:p w14:paraId="56B4730E" w14:textId="26E7F9D6" w:rsidR="002E69C6" w:rsidRDefault="002E69C6">
      <w:pPr>
        <w:tabs>
          <w:tab w:val="left" w:pos="6627"/>
        </w:tabs>
        <w:ind w:left="1740"/>
        <w:rPr>
          <w:b/>
          <w:sz w:val="24"/>
        </w:rPr>
      </w:pPr>
      <w:r>
        <w:rPr>
          <w:noProof/>
        </w:rPr>
        <w:drawing>
          <wp:anchor distT="0" distB="0" distL="114300" distR="114300" simplePos="0" relativeHeight="251653120" behindDoc="0" locked="0" layoutInCell="1" allowOverlap="1" wp14:anchorId="56957FF9" wp14:editId="79B21FB5">
            <wp:simplePos x="0" y="0"/>
            <wp:positionH relativeFrom="column">
              <wp:posOffset>2311400</wp:posOffset>
            </wp:positionH>
            <wp:positionV relativeFrom="page">
              <wp:posOffset>6469380</wp:posOffset>
            </wp:positionV>
            <wp:extent cx="2165350" cy="2887980"/>
            <wp:effectExtent l="0" t="0" r="6350" b="7620"/>
            <wp:wrapSquare wrapText="bothSides"/>
            <wp:docPr id="8307147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5350" cy="2887980"/>
                    </a:xfrm>
                    <a:prstGeom prst="rect">
                      <a:avLst/>
                    </a:prstGeom>
                    <a:noFill/>
                    <a:ln>
                      <a:noFill/>
                    </a:ln>
                  </pic:spPr>
                </pic:pic>
              </a:graphicData>
            </a:graphic>
          </wp:anchor>
        </w:drawing>
      </w:r>
    </w:p>
    <w:p w14:paraId="400E770E" w14:textId="394F010C" w:rsidR="002E69C6" w:rsidRDefault="002E69C6">
      <w:pPr>
        <w:tabs>
          <w:tab w:val="left" w:pos="6627"/>
        </w:tabs>
        <w:ind w:left="1740"/>
        <w:rPr>
          <w:b/>
          <w:sz w:val="24"/>
        </w:rPr>
      </w:pPr>
    </w:p>
    <w:p w14:paraId="469C5553" w14:textId="77777777" w:rsidR="00DF0B56" w:rsidRDefault="00DF0B56" w:rsidP="002E69C6">
      <w:pPr>
        <w:tabs>
          <w:tab w:val="left" w:pos="6627"/>
        </w:tabs>
        <w:rPr>
          <w:b/>
          <w:sz w:val="24"/>
        </w:rPr>
      </w:pPr>
    </w:p>
    <w:p w14:paraId="7A002C38" w14:textId="77777777" w:rsidR="002E69C6" w:rsidRDefault="002E69C6" w:rsidP="002E69C6">
      <w:pPr>
        <w:tabs>
          <w:tab w:val="left" w:pos="6627"/>
        </w:tabs>
        <w:rPr>
          <w:b/>
          <w:sz w:val="24"/>
        </w:rPr>
      </w:pPr>
    </w:p>
    <w:p w14:paraId="5C9A3566" w14:textId="77777777" w:rsidR="002E69C6" w:rsidRDefault="002E69C6" w:rsidP="002E69C6">
      <w:pPr>
        <w:tabs>
          <w:tab w:val="left" w:pos="6627"/>
        </w:tabs>
        <w:rPr>
          <w:b/>
          <w:sz w:val="24"/>
        </w:rPr>
      </w:pPr>
    </w:p>
    <w:p w14:paraId="3D657A4F" w14:textId="77777777" w:rsidR="002E69C6" w:rsidRDefault="002E69C6" w:rsidP="002E69C6">
      <w:pPr>
        <w:tabs>
          <w:tab w:val="left" w:pos="6627"/>
        </w:tabs>
        <w:rPr>
          <w:b/>
          <w:sz w:val="24"/>
        </w:rPr>
      </w:pPr>
    </w:p>
    <w:p w14:paraId="41B0888C" w14:textId="77777777" w:rsidR="002E69C6" w:rsidRDefault="002E69C6" w:rsidP="002E69C6">
      <w:pPr>
        <w:tabs>
          <w:tab w:val="left" w:pos="6627"/>
        </w:tabs>
        <w:rPr>
          <w:b/>
          <w:sz w:val="24"/>
        </w:rPr>
      </w:pPr>
    </w:p>
    <w:p w14:paraId="5D45612E" w14:textId="77777777" w:rsidR="002E69C6" w:rsidRDefault="002E69C6" w:rsidP="002E69C6">
      <w:pPr>
        <w:tabs>
          <w:tab w:val="left" w:pos="6627"/>
        </w:tabs>
        <w:rPr>
          <w:b/>
          <w:sz w:val="24"/>
        </w:rPr>
      </w:pPr>
    </w:p>
    <w:p w14:paraId="3327DB6E" w14:textId="77777777" w:rsidR="002E69C6" w:rsidRDefault="002E69C6" w:rsidP="002E69C6">
      <w:pPr>
        <w:tabs>
          <w:tab w:val="left" w:pos="6627"/>
        </w:tabs>
        <w:rPr>
          <w:b/>
          <w:sz w:val="24"/>
        </w:rPr>
      </w:pPr>
    </w:p>
    <w:p w14:paraId="4937F77E" w14:textId="77777777" w:rsidR="002E69C6" w:rsidRDefault="002E69C6" w:rsidP="002E69C6">
      <w:pPr>
        <w:tabs>
          <w:tab w:val="left" w:pos="6627"/>
        </w:tabs>
        <w:rPr>
          <w:b/>
          <w:sz w:val="24"/>
        </w:rPr>
      </w:pPr>
    </w:p>
    <w:p w14:paraId="42F873DD" w14:textId="77777777" w:rsidR="002E69C6" w:rsidRDefault="002E69C6" w:rsidP="002E69C6">
      <w:pPr>
        <w:tabs>
          <w:tab w:val="left" w:pos="6627"/>
        </w:tabs>
        <w:rPr>
          <w:b/>
          <w:sz w:val="24"/>
        </w:rPr>
      </w:pPr>
    </w:p>
    <w:p w14:paraId="1A663022" w14:textId="77777777" w:rsidR="002E69C6" w:rsidRDefault="002E69C6" w:rsidP="002E69C6">
      <w:pPr>
        <w:tabs>
          <w:tab w:val="left" w:pos="6627"/>
        </w:tabs>
        <w:rPr>
          <w:b/>
          <w:sz w:val="24"/>
        </w:rPr>
      </w:pPr>
    </w:p>
    <w:p w14:paraId="129BCCBB" w14:textId="77777777" w:rsidR="002E69C6" w:rsidRDefault="002E69C6" w:rsidP="002E69C6">
      <w:pPr>
        <w:tabs>
          <w:tab w:val="left" w:pos="6627"/>
        </w:tabs>
        <w:rPr>
          <w:b/>
          <w:sz w:val="24"/>
        </w:rPr>
      </w:pPr>
    </w:p>
    <w:p w14:paraId="5BC57DE0" w14:textId="77777777" w:rsidR="002E69C6" w:rsidRDefault="002E69C6" w:rsidP="002E69C6">
      <w:pPr>
        <w:tabs>
          <w:tab w:val="left" w:pos="6627"/>
        </w:tabs>
        <w:rPr>
          <w:b/>
          <w:sz w:val="24"/>
        </w:rPr>
      </w:pPr>
    </w:p>
    <w:p w14:paraId="7CB35915" w14:textId="77777777" w:rsidR="002E69C6" w:rsidRDefault="002E69C6" w:rsidP="002E69C6">
      <w:pPr>
        <w:tabs>
          <w:tab w:val="left" w:pos="6627"/>
        </w:tabs>
        <w:rPr>
          <w:b/>
          <w:sz w:val="24"/>
        </w:rPr>
      </w:pPr>
    </w:p>
    <w:p w14:paraId="0B2E303D" w14:textId="77777777" w:rsidR="002E69C6" w:rsidRDefault="002E69C6" w:rsidP="002E69C6">
      <w:pPr>
        <w:tabs>
          <w:tab w:val="left" w:pos="6627"/>
        </w:tabs>
        <w:rPr>
          <w:b/>
          <w:sz w:val="24"/>
        </w:rPr>
      </w:pPr>
    </w:p>
    <w:p w14:paraId="5ECC3FBE" w14:textId="77777777" w:rsidR="002E69C6" w:rsidRDefault="002E69C6" w:rsidP="002E69C6">
      <w:pPr>
        <w:tabs>
          <w:tab w:val="left" w:pos="6627"/>
        </w:tabs>
        <w:rPr>
          <w:b/>
          <w:sz w:val="24"/>
        </w:rPr>
      </w:pPr>
    </w:p>
    <w:p w14:paraId="560F0784" w14:textId="77777777" w:rsidR="002E69C6" w:rsidRDefault="002E69C6" w:rsidP="002E69C6">
      <w:pPr>
        <w:tabs>
          <w:tab w:val="left" w:pos="6627"/>
        </w:tabs>
        <w:jc w:val="center"/>
        <w:rPr>
          <w:b/>
          <w:sz w:val="24"/>
        </w:rPr>
      </w:pPr>
    </w:p>
    <w:p w14:paraId="761DA61A" w14:textId="373953F0" w:rsidR="002E69C6" w:rsidRDefault="002E69C6" w:rsidP="002E69C6">
      <w:pPr>
        <w:tabs>
          <w:tab w:val="left" w:pos="6627"/>
        </w:tabs>
        <w:jc w:val="center"/>
        <w:rPr>
          <w:b/>
          <w:sz w:val="24"/>
        </w:rPr>
      </w:pPr>
      <w:r w:rsidRPr="002E69C6">
        <w:rPr>
          <w:b/>
          <w:spacing w:val="-2"/>
          <w:sz w:val="24"/>
          <w:szCs w:val="24"/>
        </w:rPr>
        <w:t>Fig.1</w:t>
      </w:r>
      <w:r>
        <w:rPr>
          <w:b/>
          <w:spacing w:val="-2"/>
          <w:sz w:val="24"/>
          <w:szCs w:val="24"/>
        </w:rPr>
        <w:t>3</w:t>
      </w:r>
      <w:r w:rsidRPr="002E69C6">
        <w:rPr>
          <w:b/>
          <w:spacing w:val="-2"/>
          <w:sz w:val="24"/>
          <w:szCs w:val="24"/>
        </w:rPr>
        <w:t xml:space="preserve"> </w:t>
      </w:r>
      <w:r>
        <w:rPr>
          <w:b/>
          <w:spacing w:val="-2"/>
          <w:sz w:val="24"/>
          <w:szCs w:val="24"/>
        </w:rPr>
        <w:t>Power Supply Testing</w:t>
      </w:r>
    </w:p>
    <w:p w14:paraId="27292BAB" w14:textId="67490B62" w:rsidR="002E69C6" w:rsidRPr="002E69C6" w:rsidRDefault="002E69C6" w:rsidP="002E69C6">
      <w:pPr>
        <w:tabs>
          <w:tab w:val="left" w:pos="6627"/>
        </w:tabs>
        <w:rPr>
          <w:b/>
          <w:sz w:val="24"/>
        </w:rPr>
        <w:sectPr w:rsidR="002E69C6" w:rsidRPr="002E69C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717D01E1" w14:textId="77777777" w:rsidR="00DF0B56" w:rsidRDefault="00DF0B56">
      <w:pPr>
        <w:pStyle w:val="BodyText"/>
        <w:rPr>
          <w:b/>
          <w:sz w:val="28"/>
        </w:rPr>
      </w:pPr>
    </w:p>
    <w:p w14:paraId="63BE0EDF" w14:textId="77777777" w:rsidR="00DF0B56" w:rsidRDefault="00DF0B56">
      <w:pPr>
        <w:pStyle w:val="BodyText"/>
        <w:spacing w:before="117"/>
        <w:rPr>
          <w:b/>
          <w:sz w:val="28"/>
        </w:rPr>
      </w:pPr>
    </w:p>
    <w:p w14:paraId="0D4D5DDA" w14:textId="2D55FB2D" w:rsidR="00DF0B56" w:rsidRDefault="00000000">
      <w:pPr>
        <w:ind w:left="222"/>
        <w:rPr>
          <w:b/>
          <w:sz w:val="28"/>
        </w:rPr>
      </w:pPr>
      <w:bookmarkStart w:id="26" w:name="Testing_Report_:"/>
      <w:bookmarkEnd w:id="26"/>
      <w:r>
        <w:rPr>
          <w:b/>
          <w:color w:val="000009"/>
          <w:sz w:val="28"/>
        </w:rPr>
        <w:t>Testing</w:t>
      </w:r>
      <w:r>
        <w:rPr>
          <w:b/>
          <w:color w:val="000009"/>
          <w:spacing w:val="-9"/>
          <w:sz w:val="28"/>
        </w:rPr>
        <w:t xml:space="preserve"> </w:t>
      </w:r>
      <w:r>
        <w:rPr>
          <w:b/>
          <w:color w:val="000009"/>
          <w:sz w:val="28"/>
        </w:rPr>
        <w:t>Report</w:t>
      </w:r>
      <w:r>
        <w:rPr>
          <w:b/>
          <w:color w:val="000009"/>
          <w:spacing w:val="-10"/>
          <w:sz w:val="28"/>
        </w:rPr>
        <w:t>:</w:t>
      </w:r>
    </w:p>
    <w:p w14:paraId="6C1629B1" w14:textId="77777777" w:rsidR="00DF0B56" w:rsidRDefault="00DF0B56">
      <w:pPr>
        <w:pStyle w:val="BodyText"/>
        <w:spacing w:before="117" w:after="1"/>
        <w:rPr>
          <w:b/>
          <w:sz w:val="20"/>
        </w:rPr>
      </w:pPr>
    </w:p>
    <w:tbl>
      <w:tblPr>
        <w:tblW w:w="10347"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15"/>
        <w:gridCol w:w="2584"/>
        <w:gridCol w:w="3290"/>
        <w:gridCol w:w="3458"/>
      </w:tblGrid>
      <w:tr w:rsidR="00DF0B56" w14:paraId="7BFE5DEA" w14:textId="77777777" w:rsidTr="00E2469A">
        <w:trPr>
          <w:trHeight w:val="819"/>
        </w:trPr>
        <w:tc>
          <w:tcPr>
            <w:tcW w:w="1015" w:type="dxa"/>
          </w:tcPr>
          <w:p w14:paraId="294A5FAB" w14:textId="5691B0C8" w:rsidR="00DF0B56" w:rsidRDefault="00000000">
            <w:pPr>
              <w:pStyle w:val="TableParagraph"/>
              <w:spacing w:before="1"/>
              <w:ind w:left="110"/>
              <w:rPr>
                <w:b/>
              </w:rPr>
            </w:pPr>
            <w:r>
              <w:rPr>
                <w:b/>
                <w:spacing w:val="-2"/>
              </w:rPr>
              <w:t>Sr.</w:t>
            </w:r>
            <w:r w:rsidR="002E69C6">
              <w:rPr>
                <w:b/>
                <w:spacing w:val="-2"/>
              </w:rPr>
              <w:t xml:space="preserve"> </w:t>
            </w:r>
            <w:r>
              <w:rPr>
                <w:b/>
                <w:spacing w:val="-2"/>
              </w:rPr>
              <w:t>No</w:t>
            </w:r>
          </w:p>
        </w:tc>
        <w:tc>
          <w:tcPr>
            <w:tcW w:w="2584" w:type="dxa"/>
          </w:tcPr>
          <w:p w14:paraId="2544DA0C" w14:textId="77777777" w:rsidR="00DF0B56" w:rsidRDefault="00000000">
            <w:pPr>
              <w:pStyle w:val="TableParagraph"/>
              <w:spacing w:before="1"/>
              <w:ind w:left="105"/>
              <w:rPr>
                <w:b/>
              </w:rPr>
            </w:pPr>
            <w:r>
              <w:rPr>
                <w:b/>
              </w:rPr>
              <w:t>Component</w:t>
            </w:r>
            <w:r>
              <w:rPr>
                <w:b/>
                <w:spacing w:val="-13"/>
              </w:rPr>
              <w:t xml:space="preserve"> </w:t>
            </w:r>
            <w:r>
              <w:rPr>
                <w:b/>
                <w:spacing w:val="-4"/>
              </w:rPr>
              <w:t>Name</w:t>
            </w:r>
          </w:p>
        </w:tc>
        <w:tc>
          <w:tcPr>
            <w:tcW w:w="3290" w:type="dxa"/>
          </w:tcPr>
          <w:p w14:paraId="5D6DB74E" w14:textId="77777777" w:rsidR="00DF0B56" w:rsidRDefault="00000000">
            <w:pPr>
              <w:pStyle w:val="TableParagraph"/>
              <w:spacing w:before="1"/>
              <w:ind w:left="105"/>
              <w:rPr>
                <w:b/>
              </w:rPr>
            </w:pPr>
            <w:r>
              <w:rPr>
                <w:b/>
              </w:rPr>
              <w:t>Component</w:t>
            </w:r>
            <w:r>
              <w:rPr>
                <w:b/>
                <w:spacing w:val="-14"/>
              </w:rPr>
              <w:t xml:space="preserve"> </w:t>
            </w:r>
            <w:r>
              <w:rPr>
                <w:b/>
              </w:rPr>
              <w:t>Testing</w:t>
            </w:r>
            <w:r>
              <w:rPr>
                <w:b/>
                <w:spacing w:val="-14"/>
              </w:rPr>
              <w:t xml:space="preserve"> </w:t>
            </w:r>
            <w:r>
              <w:rPr>
                <w:b/>
              </w:rPr>
              <w:t xml:space="preserve">Parameters (Digital Multimeter and </w:t>
            </w:r>
            <w:r>
              <w:rPr>
                <w:b/>
                <w:spacing w:val="-2"/>
              </w:rPr>
              <w:t>DSO/CRO)</w:t>
            </w:r>
          </w:p>
        </w:tc>
        <w:tc>
          <w:tcPr>
            <w:tcW w:w="3458" w:type="dxa"/>
          </w:tcPr>
          <w:p w14:paraId="551E06F9" w14:textId="77777777" w:rsidR="00DF0B56" w:rsidRDefault="00000000">
            <w:pPr>
              <w:pStyle w:val="TableParagraph"/>
              <w:spacing w:before="1"/>
              <w:ind w:left="105"/>
              <w:rPr>
                <w:b/>
              </w:rPr>
            </w:pPr>
            <w:r>
              <w:rPr>
                <w:b/>
              </w:rPr>
              <w:t>Testing</w:t>
            </w:r>
            <w:r>
              <w:rPr>
                <w:b/>
                <w:spacing w:val="-4"/>
              </w:rPr>
              <w:t xml:space="preserve"> </w:t>
            </w:r>
            <w:r>
              <w:rPr>
                <w:b/>
                <w:spacing w:val="-2"/>
              </w:rPr>
              <w:t>Photographs</w:t>
            </w:r>
          </w:p>
        </w:tc>
      </w:tr>
      <w:tr w:rsidR="00DF0B56" w14:paraId="1B0ACBDB" w14:textId="77777777" w:rsidTr="00E2469A">
        <w:trPr>
          <w:trHeight w:val="1474"/>
        </w:trPr>
        <w:tc>
          <w:tcPr>
            <w:tcW w:w="1015" w:type="dxa"/>
          </w:tcPr>
          <w:p w14:paraId="6865C394" w14:textId="77777777" w:rsidR="00DF0B56" w:rsidRPr="00E2469A" w:rsidRDefault="00000000">
            <w:pPr>
              <w:pStyle w:val="TableParagraph"/>
              <w:spacing w:line="244" w:lineRule="exact"/>
              <w:ind w:left="110"/>
              <w:rPr>
                <w:b/>
                <w:bCs/>
              </w:rPr>
            </w:pPr>
            <w:r w:rsidRPr="00E2469A">
              <w:rPr>
                <w:b/>
                <w:bCs/>
                <w:spacing w:val="-5"/>
              </w:rPr>
              <w:t>1.</w:t>
            </w:r>
          </w:p>
        </w:tc>
        <w:tc>
          <w:tcPr>
            <w:tcW w:w="2584" w:type="dxa"/>
          </w:tcPr>
          <w:p w14:paraId="230D026C" w14:textId="1C945803" w:rsidR="00DF0B56" w:rsidRPr="00E2469A" w:rsidRDefault="002E69C6">
            <w:pPr>
              <w:pStyle w:val="TableParagraph"/>
              <w:spacing w:line="244" w:lineRule="exact"/>
              <w:ind w:left="105"/>
              <w:rPr>
                <w:b/>
                <w:bCs/>
              </w:rPr>
            </w:pPr>
            <w:r w:rsidRPr="00E2469A">
              <w:rPr>
                <w:b/>
                <w:bCs/>
              </w:rPr>
              <w:t>Power Supply</w:t>
            </w:r>
          </w:p>
        </w:tc>
        <w:tc>
          <w:tcPr>
            <w:tcW w:w="3290" w:type="dxa"/>
          </w:tcPr>
          <w:p w14:paraId="4522B42A" w14:textId="3707EC7D" w:rsidR="00DF0B56" w:rsidRDefault="002E69C6" w:rsidP="004020A3">
            <w:pPr>
              <w:pStyle w:val="TableParagraph"/>
              <w:tabs>
                <w:tab w:val="left" w:pos="824"/>
              </w:tabs>
              <w:spacing w:before="1"/>
              <w:ind w:left="824"/>
            </w:pPr>
            <w:r>
              <w:rPr>
                <w:b/>
                <w:spacing w:val="-10"/>
              </w:rPr>
              <w:t>Voltage:</w:t>
            </w:r>
            <w:r w:rsidR="004020A3">
              <w:rPr>
                <w:b/>
                <w:spacing w:val="-10"/>
              </w:rPr>
              <w:t xml:space="preserve"> 4.9 V (Fixed DC)</w:t>
            </w:r>
          </w:p>
        </w:tc>
        <w:tc>
          <w:tcPr>
            <w:tcW w:w="3458" w:type="dxa"/>
          </w:tcPr>
          <w:p w14:paraId="5F667B4F" w14:textId="20911D21" w:rsidR="00DF0B56" w:rsidRDefault="002E69C6" w:rsidP="002E69C6">
            <w:pPr>
              <w:pStyle w:val="TableParagraph"/>
              <w:spacing w:line="244" w:lineRule="exact"/>
            </w:pPr>
            <w:r>
              <w:rPr>
                <w:noProof/>
              </w:rPr>
              <w:drawing>
                <wp:anchor distT="0" distB="0" distL="114300" distR="114300" simplePos="0" relativeHeight="251658240" behindDoc="0" locked="0" layoutInCell="1" allowOverlap="1" wp14:anchorId="76ABE4CE" wp14:editId="5A048012">
                  <wp:simplePos x="0" y="0"/>
                  <wp:positionH relativeFrom="column">
                    <wp:posOffset>626745</wp:posOffset>
                  </wp:positionH>
                  <wp:positionV relativeFrom="page">
                    <wp:posOffset>-69215</wp:posOffset>
                  </wp:positionV>
                  <wp:extent cx="788035" cy="1051560"/>
                  <wp:effectExtent l="1588" t="0" r="0" b="0"/>
                  <wp:wrapSquare wrapText="bothSides"/>
                  <wp:docPr id="242437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788035" cy="1051560"/>
                          </a:xfrm>
                          <a:prstGeom prst="rect">
                            <a:avLst/>
                          </a:prstGeom>
                          <a:noFill/>
                          <a:ln>
                            <a:noFill/>
                          </a:ln>
                        </pic:spPr>
                      </pic:pic>
                    </a:graphicData>
                  </a:graphic>
                </wp:anchor>
              </w:drawing>
            </w:r>
          </w:p>
          <w:p w14:paraId="79956D8C" w14:textId="096941CE" w:rsidR="00DF0B56" w:rsidRDefault="00DF0B56">
            <w:pPr>
              <w:pStyle w:val="TableParagraph"/>
              <w:ind w:left="133"/>
              <w:rPr>
                <w:sz w:val="20"/>
              </w:rPr>
            </w:pPr>
          </w:p>
          <w:p w14:paraId="74988A9E" w14:textId="3F28699B" w:rsidR="00DF0B56" w:rsidRDefault="00DF0B56">
            <w:pPr>
              <w:pStyle w:val="TableParagraph"/>
              <w:spacing w:before="4"/>
              <w:rPr>
                <w:b/>
                <w:sz w:val="16"/>
              </w:rPr>
            </w:pPr>
          </w:p>
        </w:tc>
      </w:tr>
      <w:tr w:rsidR="00DF0B56" w14:paraId="69EEE948" w14:textId="77777777" w:rsidTr="00E2469A">
        <w:trPr>
          <w:trHeight w:val="1745"/>
        </w:trPr>
        <w:tc>
          <w:tcPr>
            <w:tcW w:w="1015" w:type="dxa"/>
          </w:tcPr>
          <w:p w14:paraId="083B5F29" w14:textId="77777777" w:rsidR="00DF0B56" w:rsidRPr="00E2469A" w:rsidRDefault="00000000">
            <w:pPr>
              <w:pStyle w:val="TableParagraph"/>
              <w:spacing w:line="249" w:lineRule="exact"/>
              <w:ind w:left="110"/>
              <w:rPr>
                <w:b/>
                <w:bCs/>
              </w:rPr>
            </w:pPr>
            <w:r w:rsidRPr="00E2469A">
              <w:rPr>
                <w:b/>
                <w:bCs/>
                <w:spacing w:val="-5"/>
              </w:rPr>
              <w:t>2.</w:t>
            </w:r>
          </w:p>
        </w:tc>
        <w:tc>
          <w:tcPr>
            <w:tcW w:w="2584" w:type="dxa"/>
          </w:tcPr>
          <w:p w14:paraId="68BE7020" w14:textId="72E9CDC4" w:rsidR="00DF0B56" w:rsidRPr="00E2469A" w:rsidRDefault="004020A3">
            <w:pPr>
              <w:pStyle w:val="TableParagraph"/>
              <w:spacing w:line="249" w:lineRule="exact"/>
              <w:ind w:left="105"/>
              <w:rPr>
                <w:b/>
                <w:bCs/>
              </w:rPr>
            </w:pPr>
            <w:r w:rsidRPr="00E2469A">
              <w:rPr>
                <w:b/>
                <w:bCs/>
              </w:rPr>
              <w:t>Power Supply</w:t>
            </w:r>
          </w:p>
        </w:tc>
        <w:tc>
          <w:tcPr>
            <w:tcW w:w="3290" w:type="dxa"/>
          </w:tcPr>
          <w:p w14:paraId="6CE0595C" w14:textId="35381CF9" w:rsidR="00DF0B56" w:rsidRDefault="004020A3" w:rsidP="004020A3">
            <w:pPr>
              <w:pStyle w:val="TableParagraph"/>
              <w:tabs>
                <w:tab w:val="left" w:pos="824"/>
              </w:tabs>
              <w:spacing w:before="1"/>
              <w:ind w:left="824"/>
              <w:rPr>
                <w:b/>
              </w:rPr>
            </w:pPr>
            <w:r>
              <w:rPr>
                <w:b/>
              </w:rPr>
              <w:t>Current: 1.14 A</w:t>
            </w:r>
          </w:p>
        </w:tc>
        <w:tc>
          <w:tcPr>
            <w:tcW w:w="3458" w:type="dxa"/>
          </w:tcPr>
          <w:p w14:paraId="75D1012D" w14:textId="4E5E5094" w:rsidR="00DF0B56" w:rsidRDefault="004020A3">
            <w:pPr>
              <w:pStyle w:val="TableParagraph"/>
              <w:spacing w:before="22"/>
              <w:rPr>
                <w:b/>
                <w:sz w:val="20"/>
              </w:rPr>
            </w:pPr>
            <w:r>
              <w:rPr>
                <w:noProof/>
              </w:rPr>
              <w:drawing>
                <wp:anchor distT="0" distB="0" distL="114300" distR="114300" simplePos="0" relativeHeight="251662336" behindDoc="0" locked="0" layoutInCell="1" allowOverlap="1" wp14:anchorId="19076074" wp14:editId="5C3AC724">
                  <wp:simplePos x="0" y="0"/>
                  <wp:positionH relativeFrom="column">
                    <wp:posOffset>634365</wp:posOffset>
                  </wp:positionH>
                  <wp:positionV relativeFrom="page">
                    <wp:posOffset>-137795</wp:posOffset>
                  </wp:positionV>
                  <wp:extent cx="784225" cy="1407795"/>
                  <wp:effectExtent l="0" t="6985" r="8890" b="8890"/>
                  <wp:wrapSquare wrapText="bothSides"/>
                  <wp:docPr id="13001396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968" b="9227"/>
                          <a:stretch/>
                        </pic:blipFill>
                        <pic:spPr bwMode="auto">
                          <a:xfrm rot="16200000">
                            <a:off x="0" y="0"/>
                            <a:ext cx="784225" cy="1407795"/>
                          </a:xfrm>
                          <a:prstGeom prst="rect">
                            <a:avLst/>
                          </a:prstGeom>
                          <a:noFill/>
                          <a:ln>
                            <a:noFill/>
                          </a:ln>
                          <a:extLst>
                            <a:ext uri="{53640926-AAD7-44D8-BBD7-CCE9431645EC}">
                              <a14:shadowObscured xmlns:a14="http://schemas.microsoft.com/office/drawing/2010/main"/>
                            </a:ext>
                          </a:extLst>
                        </pic:spPr>
                      </pic:pic>
                    </a:graphicData>
                  </a:graphic>
                </wp:anchor>
              </w:drawing>
            </w:r>
          </w:p>
          <w:p w14:paraId="6E2704C5" w14:textId="29D0E7EE" w:rsidR="00DF0B56" w:rsidRDefault="00DF0B56">
            <w:pPr>
              <w:pStyle w:val="TableParagraph"/>
              <w:ind w:left="133"/>
              <w:rPr>
                <w:sz w:val="20"/>
              </w:rPr>
            </w:pPr>
          </w:p>
        </w:tc>
      </w:tr>
      <w:tr w:rsidR="00DF0B56" w14:paraId="3BCB42CC" w14:textId="77777777" w:rsidTr="00E2469A">
        <w:trPr>
          <w:trHeight w:val="2905"/>
        </w:trPr>
        <w:tc>
          <w:tcPr>
            <w:tcW w:w="1015" w:type="dxa"/>
          </w:tcPr>
          <w:p w14:paraId="0D7868C5" w14:textId="77777777" w:rsidR="00DF0B56" w:rsidRPr="00E2469A" w:rsidRDefault="00000000">
            <w:pPr>
              <w:pStyle w:val="TableParagraph"/>
              <w:spacing w:line="249" w:lineRule="exact"/>
              <w:ind w:left="110"/>
              <w:rPr>
                <w:b/>
                <w:bCs/>
              </w:rPr>
            </w:pPr>
            <w:r w:rsidRPr="00E2469A">
              <w:rPr>
                <w:b/>
                <w:bCs/>
                <w:spacing w:val="-5"/>
              </w:rPr>
              <w:t>3.</w:t>
            </w:r>
          </w:p>
        </w:tc>
        <w:tc>
          <w:tcPr>
            <w:tcW w:w="2584" w:type="dxa"/>
          </w:tcPr>
          <w:p w14:paraId="5F57F979" w14:textId="522E0A93" w:rsidR="00DF0B56" w:rsidRPr="00E2469A" w:rsidRDefault="004020A3">
            <w:pPr>
              <w:pStyle w:val="TableParagraph"/>
              <w:spacing w:line="249" w:lineRule="exact"/>
              <w:ind w:left="105"/>
              <w:rPr>
                <w:b/>
                <w:bCs/>
              </w:rPr>
            </w:pPr>
            <w:r w:rsidRPr="00E2469A">
              <w:rPr>
                <w:b/>
                <w:bCs/>
              </w:rPr>
              <w:t xml:space="preserve">Power Supply for GSM Module </w:t>
            </w:r>
          </w:p>
        </w:tc>
        <w:tc>
          <w:tcPr>
            <w:tcW w:w="3290" w:type="dxa"/>
          </w:tcPr>
          <w:p w14:paraId="4D0A81BB" w14:textId="5522E6C0" w:rsidR="00DF0B56" w:rsidRDefault="004020A3" w:rsidP="004020A3">
            <w:pPr>
              <w:pStyle w:val="TableParagraph"/>
              <w:tabs>
                <w:tab w:val="left" w:pos="1184"/>
              </w:tabs>
              <w:spacing w:line="251" w:lineRule="exact"/>
              <w:ind w:left="1184"/>
              <w:rPr>
                <w:b/>
              </w:rPr>
            </w:pPr>
            <w:r>
              <w:rPr>
                <w:b/>
              </w:rPr>
              <w:t>Voltage: 3.7 V</w:t>
            </w:r>
          </w:p>
        </w:tc>
        <w:tc>
          <w:tcPr>
            <w:tcW w:w="3458" w:type="dxa"/>
          </w:tcPr>
          <w:p w14:paraId="271FB68E" w14:textId="77777777" w:rsidR="00DF0B56" w:rsidRDefault="00DF0B56">
            <w:pPr>
              <w:pStyle w:val="TableParagraph"/>
              <w:ind w:left="105"/>
            </w:pPr>
          </w:p>
          <w:p w14:paraId="06AB3457" w14:textId="2D217DA8" w:rsidR="00DF0B56" w:rsidRDefault="004020A3">
            <w:pPr>
              <w:pStyle w:val="TableParagraph"/>
              <w:spacing w:before="15"/>
              <w:rPr>
                <w:b/>
                <w:sz w:val="20"/>
              </w:rPr>
            </w:pPr>
            <w:r>
              <w:rPr>
                <w:noProof/>
              </w:rPr>
              <w:drawing>
                <wp:anchor distT="0" distB="0" distL="114300" distR="114300" simplePos="0" relativeHeight="251665408" behindDoc="0" locked="0" layoutInCell="1" allowOverlap="1" wp14:anchorId="3D187F91" wp14:editId="1EDB8AF3">
                  <wp:simplePos x="0" y="0"/>
                  <wp:positionH relativeFrom="column">
                    <wp:posOffset>459740</wp:posOffset>
                  </wp:positionH>
                  <wp:positionV relativeFrom="page">
                    <wp:posOffset>201295</wp:posOffset>
                  </wp:positionV>
                  <wp:extent cx="1150620" cy="1534160"/>
                  <wp:effectExtent l="0" t="0" r="0" b="8890"/>
                  <wp:wrapSquare wrapText="bothSides"/>
                  <wp:docPr id="1852024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50620" cy="1534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39D68" w14:textId="77777777" w:rsidR="00DF0B56" w:rsidRDefault="00DF0B56">
            <w:pPr>
              <w:pStyle w:val="TableParagraph"/>
              <w:ind w:left="133"/>
              <w:rPr>
                <w:sz w:val="20"/>
              </w:rPr>
            </w:pPr>
          </w:p>
          <w:p w14:paraId="32BA9AA4" w14:textId="77777777" w:rsidR="00DF0B56" w:rsidRDefault="00DF0B56">
            <w:pPr>
              <w:pStyle w:val="TableParagraph"/>
              <w:spacing w:before="14"/>
              <w:rPr>
                <w:b/>
                <w:sz w:val="20"/>
              </w:rPr>
            </w:pPr>
          </w:p>
        </w:tc>
      </w:tr>
      <w:tr w:rsidR="00DF0B56" w14:paraId="306E6AEE" w14:textId="77777777" w:rsidTr="00E2469A">
        <w:trPr>
          <w:trHeight w:val="3195"/>
        </w:trPr>
        <w:tc>
          <w:tcPr>
            <w:tcW w:w="1015" w:type="dxa"/>
          </w:tcPr>
          <w:p w14:paraId="7FCE4EF1" w14:textId="77777777" w:rsidR="00DF0B56" w:rsidRPr="00E2469A" w:rsidRDefault="00000000">
            <w:pPr>
              <w:pStyle w:val="TableParagraph"/>
              <w:spacing w:line="249" w:lineRule="exact"/>
              <w:ind w:left="110"/>
              <w:rPr>
                <w:b/>
                <w:bCs/>
              </w:rPr>
            </w:pPr>
            <w:r w:rsidRPr="00E2469A">
              <w:rPr>
                <w:b/>
                <w:bCs/>
                <w:spacing w:val="-5"/>
              </w:rPr>
              <w:t>4.</w:t>
            </w:r>
          </w:p>
        </w:tc>
        <w:tc>
          <w:tcPr>
            <w:tcW w:w="2584" w:type="dxa"/>
          </w:tcPr>
          <w:p w14:paraId="28B774A7" w14:textId="79A89B76" w:rsidR="00DF0B56" w:rsidRPr="00E2469A" w:rsidRDefault="004020A3">
            <w:pPr>
              <w:pStyle w:val="TableParagraph"/>
              <w:spacing w:line="249" w:lineRule="exact"/>
              <w:ind w:left="105"/>
              <w:rPr>
                <w:b/>
                <w:bCs/>
              </w:rPr>
            </w:pPr>
            <w:r w:rsidRPr="00E2469A">
              <w:rPr>
                <w:b/>
                <w:bCs/>
              </w:rPr>
              <w:t>Power Supply for GSM Module</w:t>
            </w:r>
          </w:p>
        </w:tc>
        <w:tc>
          <w:tcPr>
            <w:tcW w:w="3290" w:type="dxa"/>
          </w:tcPr>
          <w:p w14:paraId="2103034F" w14:textId="5BCA32C7" w:rsidR="00DF0B56" w:rsidRPr="004020A3" w:rsidRDefault="004020A3" w:rsidP="004020A3">
            <w:pPr>
              <w:pStyle w:val="TableParagraph"/>
              <w:tabs>
                <w:tab w:val="left" w:pos="1184"/>
              </w:tabs>
              <w:ind w:left="1184"/>
              <w:rPr>
                <w:b/>
                <w:bCs/>
              </w:rPr>
            </w:pPr>
            <w:r w:rsidRPr="004020A3">
              <w:rPr>
                <w:b/>
                <w:bCs/>
              </w:rPr>
              <w:t>Current: 2.94 A</w:t>
            </w:r>
          </w:p>
        </w:tc>
        <w:tc>
          <w:tcPr>
            <w:tcW w:w="3458" w:type="dxa"/>
          </w:tcPr>
          <w:p w14:paraId="0BA2C2F9" w14:textId="1AA6FC2D" w:rsidR="00DF0B56" w:rsidRDefault="004020A3">
            <w:pPr>
              <w:pStyle w:val="TableParagraph"/>
              <w:spacing w:line="249" w:lineRule="exact"/>
              <w:ind w:left="105"/>
            </w:pPr>
            <w:r>
              <w:rPr>
                <w:noProof/>
              </w:rPr>
              <w:drawing>
                <wp:anchor distT="0" distB="0" distL="114300" distR="114300" simplePos="0" relativeHeight="251669504" behindDoc="0" locked="0" layoutInCell="1" allowOverlap="1" wp14:anchorId="71DB3242" wp14:editId="09A1CA53">
                  <wp:simplePos x="0" y="0"/>
                  <wp:positionH relativeFrom="column">
                    <wp:posOffset>391160</wp:posOffset>
                  </wp:positionH>
                  <wp:positionV relativeFrom="page">
                    <wp:posOffset>153035</wp:posOffset>
                  </wp:positionV>
                  <wp:extent cx="1310640" cy="1747520"/>
                  <wp:effectExtent l="0" t="0" r="3810" b="5080"/>
                  <wp:wrapSquare wrapText="bothSides"/>
                  <wp:docPr id="9329530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0640" cy="1747520"/>
                          </a:xfrm>
                          <a:prstGeom prst="rect">
                            <a:avLst/>
                          </a:prstGeom>
                          <a:noFill/>
                          <a:ln>
                            <a:noFill/>
                          </a:ln>
                        </pic:spPr>
                      </pic:pic>
                    </a:graphicData>
                  </a:graphic>
                </wp:anchor>
              </w:drawing>
            </w:r>
          </w:p>
          <w:p w14:paraId="7E1E72B1" w14:textId="59F15717" w:rsidR="00DF0B56" w:rsidRDefault="00DF0B56">
            <w:pPr>
              <w:pStyle w:val="TableParagraph"/>
              <w:spacing w:before="142"/>
              <w:rPr>
                <w:b/>
                <w:sz w:val="20"/>
              </w:rPr>
            </w:pPr>
          </w:p>
          <w:p w14:paraId="7122DEE4" w14:textId="77777777" w:rsidR="00DF0B56" w:rsidRDefault="00DF0B56">
            <w:pPr>
              <w:pStyle w:val="TableParagraph"/>
              <w:ind w:left="133"/>
              <w:rPr>
                <w:sz w:val="20"/>
              </w:rPr>
            </w:pPr>
          </w:p>
          <w:p w14:paraId="61CDD4ED" w14:textId="77777777" w:rsidR="00DF0B56" w:rsidRDefault="00DF0B56">
            <w:pPr>
              <w:pStyle w:val="TableParagraph"/>
              <w:spacing w:before="16"/>
              <w:rPr>
                <w:b/>
                <w:sz w:val="20"/>
              </w:rPr>
            </w:pPr>
          </w:p>
        </w:tc>
      </w:tr>
      <w:tr w:rsidR="00DF0B56" w14:paraId="6997AB37" w14:textId="77777777" w:rsidTr="00E2469A">
        <w:trPr>
          <w:trHeight w:val="1593"/>
        </w:trPr>
        <w:tc>
          <w:tcPr>
            <w:tcW w:w="1015" w:type="dxa"/>
          </w:tcPr>
          <w:p w14:paraId="1708F658" w14:textId="77777777" w:rsidR="00DF0B56" w:rsidRPr="00E2469A" w:rsidRDefault="00000000">
            <w:pPr>
              <w:pStyle w:val="TableParagraph"/>
              <w:spacing w:line="249" w:lineRule="exact"/>
              <w:ind w:left="110"/>
              <w:rPr>
                <w:b/>
                <w:bCs/>
              </w:rPr>
            </w:pPr>
            <w:r w:rsidRPr="00E2469A">
              <w:rPr>
                <w:b/>
                <w:bCs/>
                <w:spacing w:val="-5"/>
              </w:rPr>
              <w:t>5.</w:t>
            </w:r>
          </w:p>
        </w:tc>
        <w:tc>
          <w:tcPr>
            <w:tcW w:w="2584" w:type="dxa"/>
          </w:tcPr>
          <w:p w14:paraId="4DDF4531" w14:textId="1F7F2548" w:rsidR="00DF0B56" w:rsidRPr="00E2469A" w:rsidRDefault="00E2469A">
            <w:pPr>
              <w:pStyle w:val="TableParagraph"/>
              <w:spacing w:line="249" w:lineRule="exact"/>
              <w:ind w:left="105"/>
              <w:rPr>
                <w:b/>
                <w:bCs/>
              </w:rPr>
            </w:pPr>
            <w:r w:rsidRPr="00E2469A">
              <w:rPr>
                <w:b/>
                <w:bCs/>
              </w:rPr>
              <w:t>PIR Sensor</w:t>
            </w:r>
          </w:p>
        </w:tc>
        <w:tc>
          <w:tcPr>
            <w:tcW w:w="3290" w:type="dxa"/>
          </w:tcPr>
          <w:p w14:paraId="096E3DA0" w14:textId="3605AF01" w:rsidR="00DF0B56" w:rsidRPr="00E2469A" w:rsidRDefault="00E2469A">
            <w:pPr>
              <w:pStyle w:val="TableParagraph"/>
              <w:spacing w:line="249" w:lineRule="exact"/>
              <w:ind w:left="105"/>
              <w:rPr>
                <w:b/>
                <w:bCs/>
              </w:rPr>
            </w:pPr>
            <w:r w:rsidRPr="00E2469A">
              <w:rPr>
                <w:b/>
                <w:bCs/>
              </w:rPr>
              <w:t>Voltage (without Detection): 0.015 V</w:t>
            </w:r>
          </w:p>
        </w:tc>
        <w:tc>
          <w:tcPr>
            <w:tcW w:w="3458" w:type="dxa"/>
          </w:tcPr>
          <w:p w14:paraId="653EC7EA" w14:textId="4AE7A47C" w:rsidR="00DF0B56" w:rsidRDefault="00E2469A">
            <w:pPr>
              <w:pStyle w:val="TableParagraph"/>
              <w:spacing w:before="6"/>
              <w:rPr>
                <w:b/>
                <w:sz w:val="10"/>
              </w:rPr>
            </w:pPr>
            <w:r>
              <w:rPr>
                <w:noProof/>
              </w:rPr>
              <w:drawing>
                <wp:anchor distT="0" distB="0" distL="114300" distR="114300" simplePos="0" relativeHeight="251673600" behindDoc="0" locked="0" layoutInCell="1" allowOverlap="1" wp14:anchorId="3B8E43BA" wp14:editId="045C1914">
                  <wp:simplePos x="0" y="0"/>
                  <wp:positionH relativeFrom="column">
                    <wp:posOffset>663575</wp:posOffset>
                  </wp:positionH>
                  <wp:positionV relativeFrom="page">
                    <wp:posOffset>-26035</wp:posOffset>
                  </wp:positionV>
                  <wp:extent cx="777240" cy="1036320"/>
                  <wp:effectExtent l="3810" t="0" r="7620" b="7620"/>
                  <wp:wrapSquare wrapText="bothSides"/>
                  <wp:docPr id="16053778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777240" cy="1036320"/>
                          </a:xfrm>
                          <a:prstGeom prst="rect">
                            <a:avLst/>
                          </a:prstGeom>
                          <a:noFill/>
                          <a:ln>
                            <a:noFill/>
                          </a:ln>
                        </pic:spPr>
                      </pic:pic>
                    </a:graphicData>
                  </a:graphic>
                </wp:anchor>
              </w:drawing>
            </w:r>
          </w:p>
          <w:p w14:paraId="34883CF7" w14:textId="6CF33FE8" w:rsidR="00DF0B56" w:rsidRDefault="00000000">
            <w:pPr>
              <w:pStyle w:val="TableParagraph"/>
              <w:tabs>
                <w:tab w:val="left" w:pos="1462"/>
              </w:tabs>
              <w:ind w:left="133"/>
              <w:rPr>
                <w:sz w:val="20"/>
              </w:rPr>
            </w:pPr>
            <w:r>
              <w:rPr>
                <w:sz w:val="20"/>
              </w:rPr>
              <w:tab/>
            </w:r>
          </w:p>
        </w:tc>
      </w:tr>
      <w:tr w:rsidR="00E2469A" w14:paraId="51BCD50B" w14:textId="77777777" w:rsidTr="00E2469A">
        <w:trPr>
          <w:trHeight w:val="1593"/>
        </w:trPr>
        <w:tc>
          <w:tcPr>
            <w:tcW w:w="1015" w:type="dxa"/>
          </w:tcPr>
          <w:p w14:paraId="1DFD25FD" w14:textId="1B169DA7" w:rsidR="00E2469A" w:rsidRPr="00E2469A" w:rsidRDefault="00E2469A">
            <w:pPr>
              <w:pStyle w:val="TableParagraph"/>
              <w:spacing w:line="249" w:lineRule="exact"/>
              <w:ind w:left="110"/>
              <w:rPr>
                <w:b/>
                <w:bCs/>
                <w:spacing w:val="-5"/>
              </w:rPr>
            </w:pPr>
            <w:r w:rsidRPr="00E2469A">
              <w:rPr>
                <w:b/>
                <w:bCs/>
                <w:spacing w:val="-5"/>
              </w:rPr>
              <w:t>6.</w:t>
            </w:r>
          </w:p>
        </w:tc>
        <w:tc>
          <w:tcPr>
            <w:tcW w:w="2584" w:type="dxa"/>
          </w:tcPr>
          <w:p w14:paraId="13A70BFE" w14:textId="0B5D6C4C" w:rsidR="00E2469A" w:rsidRPr="00E2469A" w:rsidRDefault="00E2469A">
            <w:pPr>
              <w:pStyle w:val="TableParagraph"/>
              <w:spacing w:line="249" w:lineRule="exact"/>
              <w:ind w:left="105"/>
              <w:rPr>
                <w:b/>
                <w:bCs/>
              </w:rPr>
            </w:pPr>
            <w:r w:rsidRPr="00E2469A">
              <w:rPr>
                <w:b/>
                <w:bCs/>
              </w:rPr>
              <w:t>PIR Sensor</w:t>
            </w:r>
          </w:p>
        </w:tc>
        <w:tc>
          <w:tcPr>
            <w:tcW w:w="3290" w:type="dxa"/>
          </w:tcPr>
          <w:p w14:paraId="0A83C1C7" w14:textId="69507BB2" w:rsidR="00E2469A" w:rsidRPr="00E2469A" w:rsidRDefault="00E2469A">
            <w:pPr>
              <w:pStyle w:val="TableParagraph"/>
              <w:spacing w:line="249" w:lineRule="exact"/>
              <w:ind w:left="105"/>
              <w:rPr>
                <w:b/>
                <w:bCs/>
              </w:rPr>
            </w:pPr>
            <w:r>
              <w:rPr>
                <w:b/>
                <w:bCs/>
              </w:rPr>
              <w:t>Voltage (</w:t>
            </w:r>
            <w:r w:rsidRPr="00E2469A">
              <w:rPr>
                <w:b/>
                <w:bCs/>
              </w:rPr>
              <w:t>with Detection</w:t>
            </w:r>
            <w:r>
              <w:rPr>
                <w:b/>
                <w:bCs/>
              </w:rPr>
              <w:t>):0.020V</w:t>
            </w:r>
          </w:p>
        </w:tc>
        <w:tc>
          <w:tcPr>
            <w:tcW w:w="3458" w:type="dxa"/>
          </w:tcPr>
          <w:p w14:paraId="7BADB31A" w14:textId="54B86AFF" w:rsidR="00E2469A" w:rsidRDefault="00E2469A">
            <w:pPr>
              <w:pStyle w:val="TableParagraph"/>
              <w:spacing w:before="6"/>
              <w:rPr>
                <w:noProof/>
              </w:rPr>
            </w:pPr>
            <w:r>
              <w:rPr>
                <w:noProof/>
              </w:rPr>
              <w:drawing>
                <wp:anchor distT="0" distB="0" distL="114300" distR="114300" simplePos="0" relativeHeight="251677696" behindDoc="0" locked="0" layoutInCell="1" allowOverlap="1" wp14:anchorId="6DE5FEF8" wp14:editId="19B65EB6">
                  <wp:simplePos x="0" y="0"/>
                  <wp:positionH relativeFrom="column">
                    <wp:posOffset>636905</wp:posOffset>
                  </wp:positionH>
                  <wp:positionV relativeFrom="page">
                    <wp:posOffset>-133985</wp:posOffset>
                  </wp:positionV>
                  <wp:extent cx="834390" cy="1112520"/>
                  <wp:effectExtent l="0" t="5715" r="0" b="0"/>
                  <wp:wrapSquare wrapText="bothSides"/>
                  <wp:docPr id="1443950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83439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A9054DD" w14:textId="77777777" w:rsidR="00DF0B56" w:rsidRDefault="00DF0B56">
      <w:pPr>
        <w:rPr>
          <w:sz w:val="20"/>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0E14941B" w14:textId="77777777" w:rsidR="00DF0B56" w:rsidRDefault="00DF0B56">
      <w:pPr>
        <w:pStyle w:val="BodyText"/>
        <w:rPr>
          <w:b/>
          <w:sz w:val="28"/>
        </w:rPr>
      </w:pPr>
    </w:p>
    <w:p w14:paraId="46827FFD" w14:textId="77777777" w:rsidR="00DF0B56" w:rsidRDefault="00DF0B56">
      <w:pPr>
        <w:pStyle w:val="BodyText"/>
        <w:rPr>
          <w:b/>
          <w:sz w:val="28"/>
        </w:rPr>
      </w:pPr>
    </w:p>
    <w:p w14:paraId="1774DEE2" w14:textId="77777777" w:rsidR="00DF0B56" w:rsidRDefault="00DF0B56">
      <w:pPr>
        <w:pStyle w:val="BodyText"/>
        <w:spacing w:before="184"/>
        <w:rPr>
          <w:b/>
          <w:sz w:val="28"/>
        </w:rPr>
      </w:pPr>
    </w:p>
    <w:p w14:paraId="799752FF" w14:textId="77777777" w:rsidR="00DF0B56" w:rsidRDefault="00000000">
      <w:pPr>
        <w:ind w:right="485"/>
        <w:jc w:val="center"/>
        <w:rPr>
          <w:b/>
          <w:sz w:val="28"/>
        </w:rPr>
      </w:pPr>
      <w:bookmarkStart w:id="27" w:name="Chapter_-06"/>
      <w:bookmarkEnd w:id="27"/>
      <w:r>
        <w:rPr>
          <w:b/>
          <w:color w:val="000009"/>
          <w:spacing w:val="-2"/>
          <w:sz w:val="28"/>
        </w:rPr>
        <w:t>Chapter</w:t>
      </w:r>
      <w:r>
        <w:rPr>
          <w:b/>
          <w:color w:val="000009"/>
          <w:spacing w:val="-4"/>
          <w:sz w:val="28"/>
        </w:rPr>
        <w:t xml:space="preserve"> </w:t>
      </w:r>
      <w:r>
        <w:rPr>
          <w:b/>
          <w:color w:val="000009"/>
          <w:spacing w:val="-2"/>
          <w:sz w:val="28"/>
        </w:rPr>
        <w:t>-</w:t>
      </w:r>
      <w:r>
        <w:rPr>
          <w:b/>
          <w:color w:val="000009"/>
          <w:spacing w:val="-5"/>
          <w:sz w:val="28"/>
        </w:rPr>
        <w:t>06</w:t>
      </w:r>
    </w:p>
    <w:p w14:paraId="3D580B1B" w14:textId="77777777" w:rsidR="00DF0B56" w:rsidRDefault="00DF0B56">
      <w:pPr>
        <w:pStyle w:val="BodyText"/>
        <w:spacing w:before="48"/>
        <w:rPr>
          <w:b/>
          <w:sz w:val="28"/>
        </w:rPr>
      </w:pPr>
    </w:p>
    <w:p w14:paraId="75AED80F" w14:textId="77777777" w:rsidR="00DF0B56" w:rsidRDefault="00000000">
      <w:pPr>
        <w:pStyle w:val="Heading1"/>
        <w:numPr>
          <w:ilvl w:val="0"/>
          <w:numId w:val="1"/>
        </w:numPr>
        <w:tabs>
          <w:tab w:val="left" w:pos="3308"/>
        </w:tabs>
        <w:ind w:left="3308" w:hanging="277"/>
        <w:jc w:val="left"/>
        <w:rPr>
          <w:color w:val="000009"/>
        </w:rPr>
      </w:pPr>
      <w:bookmarkStart w:id="28" w:name="6._FUTURE_ENHANCEMENTS"/>
      <w:bookmarkEnd w:id="28"/>
      <w:r>
        <w:rPr>
          <w:color w:val="000009"/>
        </w:rPr>
        <w:t>FUTURE</w:t>
      </w:r>
      <w:r>
        <w:rPr>
          <w:color w:val="000009"/>
          <w:spacing w:val="-11"/>
        </w:rPr>
        <w:t xml:space="preserve"> </w:t>
      </w:r>
      <w:r>
        <w:rPr>
          <w:color w:val="000009"/>
          <w:spacing w:val="-2"/>
        </w:rPr>
        <w:t>ENHANCEMENTS</w:t>
      </w:r>
    </w:p>
    <w:p w14:paraId="4FA39BB4" w14:textId="77777777" w:rsidR="00DF0B56" w:rsidRDefault="00DF0B56">
      <w:pPr>
        <w:pStyle w:val="BodyText"/>
        <w:rPr>
          <w:b/>
          <w:sz w:val="28"/>
        </w:rPr>
      </w:pPr>
    </w:p>
    <w:p w14:paraId="529923BA" w14:textId="77777777" w:rsidR="00DF0B56" w:rsidRDefault="00DF0B56">
      <w:pPr>
        <w:pStyle w:val="BodyText"/>
        <w:spacing w:before="69"/>
        <w:rPr>
          <w:b/>
          <w:sz w:val="28"/>
        </w:rPr>
      </w:pPr>
    </w:p>
    <w:p w14:paraId="57FC8085" w14:textId="77777777" w:rsidR="00DF0B56" w:rsidRDefault="00000000">
      <w:pPr>
        <w:pStyle w:val="BodyText"/>
        <w:spacing w:before="1" w:line="360" w:lineRule="auto"/>
        <w:ind w:left="645" w:right="758"/>
      </w:pPr>
      <w:r>
        <w:t>The</w:t>
      </w:r>
      <w:r>
        <w:rPr>
          <w:spacing w:val="-4"/>
        </w:rPr>
        <w:t xml:space="preserve"> </w:t>
      </w:r>
      <w:r>
        <w:rPr>
          <w:spacing w:val="-4"/>
          <w:lang w:val="en-IN"/>
        </w:rPr>
        <w:t>Smart Crop Protection System</w:t>
      </w:r>
      <w:r>
        <w:t xml:space="preserve"> has</w:t>
      </w:r>
      <w:r>
        <w:rPr>
          <w:spacing w:val="-5"/>
        </w:rPr>
        <w:t xml:space="preserve"> </w:t>
      </w:r>
      <w:r>
        <w:t>the</w:t>
      </w:r>
      <w:r>
        <w:rPr>
          <w:spacing w:val="-4"/>
        </w:rPr>
        <w:t xml:space="preserve"> </w:t>
      </w:r>
      <w:r>
        <w:t>potential</w:t>
      </w:r>
      <w:r>
        <w:rPr>
          <w:spacing w:val="-4"/>
        </w:rPr>
        <w:t xml:space="preserve"> </w:t>
      </w:r>
      <w:r>
        <w:t>for</w:t>
      </w:r>
      <w:r>
        <w:rPr>
          <w:spacing w:val="-3"/>
        </w:rPr>
        <w:t xml:space="preserve"> </w:t>
      </w:r>
      <w:r>
        <w:t>many</w:t>
      </w:r>
      <w:r>
        <w:rPr>
          <w:spacing w:val="-8"/>
        </w:rPr>
        <w:t xml:space="preserve"> </w:t>
      </w:r>
      <w:r>
        <w:t>future enhancements. Some possible improvements include:</w:t>
      </w:r>
    </w:p>
    <w:p w14:paraId="0CDB4204" w14:textId="77777777" w:rsidR="00DF0B56" w:rsidRDefault="00000000">
      <w:pPr>
        <w:pStyle w:val="ListParagraph"/>
        <w:numPr>
          <w:ilvl w:val="0"/>
          <w:numId w:val="13"/>
        </w:numPr>
        <w:tabs>
          <w:tab w:val="left" w:pos="1365"/>
        </w:tabs>
        <w:spacing w:before="2" w:line="360" w:lineRule="auto"/>
        <w:ind w:right="727"/>
        <w:jc w:val="both"/>
        <w:rPr>
          <w:bCs/>
          <w:sz w:val="24"/>
        </w:rPr>
      </w:pPr>
      <w:r>
        <w:rPr>
          <w:bCs/>
          <w:sz w:val="24"/>
        </w:rPr>
        <w:t>Implement machine learning algorithms to enhance the system's ability to differentiate between different types of animals and human intruders.</w:t>
      </w:r>
    </w:p>
    <w:p w14:paraId="528042CF" w14:textId="77777777" w:rsidR="00DF0B56" w:rsidRDefault="00DF0B56">
      <w:pPr>
        <w:pStyle w:val="ListParagraph"/>
        <w:tabs>
          <w:tab w:val="left" w:pos="1365"/>
        </w:tabs>
        <w:spacing w:before="2" w:line="360" w:lineRule="auto"/>
        <w:ind w:left="1004" w:right="727" w:firstLine="0"/>
        <w:jc w:val="both"/>
        <w:rPr>
          <w:bCs/>
          <w:sz w:val="24"/>
        </w:rPr>
      </w:pPr>
    </w:p>
    <w:p w14:paraId="1D8FD140" w14:textId="77777777" w:rsidR="00DF0B56" w:rsidRDefault="00000000">
      <w:pPr>
        <w:pStyle w:val="ListParagraph"/>
        <w:numPr>
          <w:ilvl w:val="0"/>
          <w:numId w:val="13"/>
        </w:numPr>
        <w:tabs>
          <w:tab w:val="left" w:pos="1365"/>
        </w:tabs>
        <w:spacing w:before="1" w:line="360" w:lineRule="auto"/>
        <w:ind w:right="1685"/>
        <w:rPr>
          <w:bCs/>
          <w:sz w:val="24"/>
        </w:rPr>
      </w:pPr>
      <w:r>
        <w:rPr>
          <w:bCs/>
          <w:sz w:val="24"/>
        </w:rPr>
        <w:t>Integrate weather forecasting capabilities to provide real-time alerts to farmers about impending weather conditions that could impact crop protection.</w:t>
      </w:r>
    </w:p>
    <w:p w14:paraId="6E1B493C" w14:textId="77777777" w:rsidR="00CA5228" w:rsidRPr="00CA5228" w:rsidRDefault="00CA5228" w:rsidP="00CA5228">
      <w:pPr>
        <w:pStyle w:val="ListParagraph"/>
        <w:tabs>
          <w:tab w:val="left" w:pos="1365"/>
        </w:tabs>
        <w:spacing w:before="2" w:line="360" w:lineRule="auto"/>
        <w:ind w:right="1152" w:firstLine="0"/>
        <w:jc w:val="both"/>
        <w:rPr>
          <w:bCs/>
          <w:sz w:val="24"/>
          <w:lang w:val="en-IN"/>
        </w:rPr>
      </w:pPr>
    </w:p>
    <w:p w14:paraId="12DD5319" w14:textId="5CA2D6E7" w:rsidR="00DF0B56" w:rsidRPr="00CA5228" w:rsidRDefault="00E2469A" w:rsidP="00CA5228">
      <w:pPr>
        <w:pStyle w:val="ListParagraph"/>
        <w:numPr>
          <w:ilvl w:val="0"/>
          <w:numId w:val="13"/>
        </w:numPr>
        <w:tabs>
          <w:tab w:val="left" w:pos="1365"/>
        </w:tabs>
        <w:spacing w:before="2" w:line="360" w:lineRule="auto"/>
        <w:ind w:right="1152"/>
        <w:jc w:val="both"/>
        <w:rPr>
          <w:bCs/>
          <w:sz w:val="24"/>
          <w:lang w:val="en-IN"/>
        </w:rPr>
      </w:pPr>
      <w:r w:rsidRPr="00E2469A">
        <w:rPr>
          <w:bCs/>
          <w:sz w:val="24"/>
        </w:rPr>
        <w:t>Explore image processing for precise wild animal detection.</w:t>
      </w:r>
    </w:p>
    <w:p w14:paraId="4FC9B3B5" w14:textId="50730BF6" w:rsidR="00DF0B56" w:rsidRDefault="00DF0B56">
      <w:pPr>
        <w:pStyle w:val="ListParagraph"/>
        <w:tabs>
          <w:tab w:val="left" w:pos="1365"/>
        </w:tabs>
        <w:spacing w:before="2" w:line="360" w:lineRule="auto"/>
        <w:ind w:left="0" w:right="1152" w:firstLine="0"/>
        <w:jc w:val="both"/>
        <w:rPr>
          <w:bCs/>
          <w:sz w:val="24"/>
        </w:rPr>
      </w:pPr>
    </w:p>
    <w:p w14:paraId="28FB4A29" w14:textId="5E050302" w:rsidR="00DF0B56" w:rsidRPr="00E2469A" w:rsidRDefault="00000000" w:rsidP="00E2469A">
      <w:pPr>
        <w:pStyle w:val="ListParagraph"/>
        <w:numPr>
          <w:ilvl w:val="0"/>
          <w:numId w:val="13"/>
        </w:numPr>
        <w:tabs>
          <w:tab w:val="left" w:pos="1365"/>
        </w:tabs>
        <w:spacing w:before="2" w:line="360" w:lineRule="auto"/>
        <w:ind w:right="1152"/>
        <w:jc w:val="both"/>
        <w:rPr>
          <w:sz w:val="24"/>
        </w:rPr>
      </w:pPr>
      <w:r>
        <w:rPr>
          <w:sz w:val="24"/>
        </w:rPr>
        <w:t>Develop a mobile application interface for farmers to remotely monitor their fields, receive alerts, and control the system.</w:t>
      </w:r>
    </w:p>
    <w:p w14:paraId="4B58D139" w14:textId="77777777" w:rsidR="00DF0B56" w:rsidRDefault="00DF0B56">
      <w:pPr>
        <w:pStyle w:val="ListParagraph"/>
        <w:tabs>
          <w:tab w:val="left" w:pos="1365"/>
        </w:tabs>
        <w:spacing w:line="360" w:lineRule="auto"/>
        <w:ind w:left="0" w:right="1019" w:firstLine="0"/>
        <w:rPr>
          <w:sz w:val="24"/>
        </w:rPr>
      </w:pPr>
    </w:p>
    <w:p w14:paraId="295F58BE" w14:textId="77777777" w:rsidR="00DF0B56" w:rsidRDefault="00000000">
      <w:pPr>
        <w:pStyle w:val="ListParagraph"/>
        <w:numPr>
          <w:ilvl w:val="0"/>
          <w:numId w:val="13"/>
        </w:numPr>
        <w:tabs>
          <w:tab w:val="left" w:pos="1365"/>
        </w:tabs>
        <w:spacing w:line="360" w:lineRule="auto"/>
        <w:ind w:right="1019"/>
        <w:rPr>
          <w:sz w:val="24"/>
        </w:rPr>
      </w:pPr>
      <w:r>
        <w:rPr>
          <w:sz w:val="24"/>
        </w:rPr>
        <w:t>Enhance the communication capabilities by incorporating LoRa or NB-IoT for long-range connectivity in remote agricultural areas.</w:t>
      </w:r>
    </w:p>
    <w:p w14:paraId="49DC2D1E" w14:textId="77777777" w:rsidR="00DF0B56" w:rsidRDefault="00DF0B56">
      <w:pPr>
        <w:pStyle w:val="ListParagraph"/>
        <w:tabs>
          <w:tab w:val="left" w:pos="1365"/>
        </w:tabs>
        <w:spacing w:line="360" w:lineRule="auto"/>
        <w:ind w:left="1004" w:right="1019" w:firstLine="0"/>
        <w:rPr>
          <w:sz w:val="24"/>
        </w:rPr>
      </w:pPr>
    </w:p>
    <w:p w14:paraId="1EBBA54D" w14:textId="77777777" w:rsidR="00DF0B56" w:rsidRDefault="00000000">
      <w:pPr>
        <w:pStyle w:val="ListParagraph"/>
        <w:numPr>
          <w:ilvl w:val="0"/>
          <w:numId w:val="13"/>
        </w:numPr>
        <w:tabs>
          <w:tab w:val="left" w:pos="1365"/>
        </w:tabs>
        <w:spacing w:line="360" w:lineRule="auto"/>
        <w:ind w:right="1019"/>
        <w:rPr>
          <w:sz w:val="24"/>
        </w:rPr>
      </w:pPr>
      <w:r>
        <w:rPr>
          <w:sz w:val="24"/>
        </w:rPr>
        <w:t>Integrate data analytics tools to analyze historical data and provide insights for optimizing crop protection strategies and resource allocation.</w:t>
      </w:r>
    </w:p>
    <w:p w14:paraId="1FC146CD" w14:textId="77777777" w:rsidR="00DF0B56" w:rsidRDefault="00DF0B56">
      <w:pPr>
        <w:spacing w:line="360" w:lineRule="auto"/>
        <w:rPr>
          <w:sz w:val="24"/>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54C5F96B" w14:textId="77777777" w:rsidR="00DF0B56" w:rsidRDefault="00DF0B56">
      <w:pPr>
        <w:pStyle w:val="BodyText"/>
        <w:rPr>
          <w:sz w:val="28"/>
        </w:rPr>
      </w:pPr>
    </w:p>
    <w:p w14:paraId="49FE5AA2" w14:textId="77777777" w:rsidR="00DF0B56" w:rsidRDefault="00DF0B56">
      <w:pPr>
        <w:pStyle w:val="BodyText"/>
        <w:spacing w:before="136"/>
        <w:rPr>
          <w:sz w:val="28"/>
        </w:rPr>
      </w:pPr>
    </w:p>
    <w:p w14:paraId="3DE7CDBF" w14:textId="77777777" w:rsidR="00DF0B56" w:rsidRDefault="00000000">
      <w:pPr>
        <w:ind w:left="1712" w:right="2048"/>
        <w:jc w:val="center"/>
        <w:rPr>
          <w:b/>
          <w:sz w:val="28"/>
        </w:rPr>
      </w:pPr>
      <w:bookmarkStart w:id="29" w:name="Chapter_–_07"/>
      <w:bookmarkEnd w:id="29"/>
      <w:r>
        <w:rPr>
          <w:b/>
          <w:sz w:val="28"/>
        </w:rPr>
        <w:t>Chapter</w:t>
      </w:r>
      <w:r>
        <w:rPr>
          <w:b/>
          <w:spacing w:val="-3"/>
          <w:sz w:val="28"/>
        </w:rPr>
        <w:t xml:space="preserve"> </w:t>
      </w:r>
      <w:r>
        <w:rPr>
          <w:b/>
          <w:sz w:val="28"/>
        </w:rPr>
        <w:t>–</w:t>
      </w:r>
      <w:r>
        <w:rPr>
          <w:b/>
          <w:spacing w:val="-4"/>
          <w:sz w:val="28"/>
        </w:rPr>
        <w:t xml:space="preserve"> </w:t>
      </w:r>
      <w:r>
        <w:rPr>
          <w:b/>
          <w:spacing w:val="-5"/>
          <w:sz w:val="28"/>
        </w:rPr>
        <w:t>07</w:t>
      </w:r>
    </w:p>
    <w:p w14:paraId="00CCEA83" w14:textId="77777777" w:rsidR="00DF0B56" w:rsidRDefault="00DF0B56">
      <w:pPr>
        <w:pStyle w:val="BodyText"/>
        <w:spacing w:before="121"/>
        <w:rPr>
          <w:b/>
          <w:sz w:val="28"/>
        </w:rPr>
      </w:pPr>
    </w:p>
    <w:p w14:paraId="504D5A10" w14:textId="77777777" w:rsidR="00DF0B56" w:rsidRDefault="00000000">
      <w:pPr>
        <w:pStyle w:val="Heading1"/>
        <w:numPr>
          <w:ilvl w:val="0"/>
          <w:numId w:val="1"/>
        </w:numPr>
        <w:tabs>
          <w:tab w:val="left" w:pos="4235"/>
        </w:tabs>
        <w:ind w:left="4235" w:hanging="325"/>
        <w:jc w:val="left"/>
        <w:rPr>
          <w:color w:val="000009"/>
          <w:sz w:val="32"/>
        </w:rPr>
      </w:pPr>
      <w:bookmarkStart w:id="30" w:name="7._CONCLUSION"/>
      <w:bookmarkEnd w:id="30"/>
      <w:r>
        <w:rPr>
          <w:color w:val="000009"/>
          <w:spacing w:val="-2"/>
        </w:rPr>
        <w:t>CONCLUSION</w:t>
      </w:r>
    </w:p>
    <w:p w14:paraId="4284F3AD" w14:textId="77777777" w:rsidR="00DF0B56" w:rsidRDefault="00DF0B56">
      <w:pPr>
        <w:pStyle w:val="BodyText"/>
        <w:spacing w:before="306"/>
        <w:rPr>
          <w:b/>
          <w:sz w:val="28"/>
        </w:rPr>
      </w:pPr>
    </w:p>
    <w:p w14:paraId="01850D51" w14:textId="27D58387" w:rsidR="00DF0B56" w:rsidRDefault="00000000">
      <w:pPr>
        <w:pStyle w:val="BodyText"/>
        <w:ind w:left="720"/>
        <w:jc w:val="both"/>
        <w:rPr>
          <w:sz w:val="28"/>
        </w:rPr>
      </w:pPr>
      <w:r>
        <w:rPr>
          <w:lang w:val="en-IN"/>
        </w:rPr>
        <w:t xml:space="preserve"> In India many times farmers face huge loss just because of animals. Hence, to overcome this issue, the designed system produces the sound to scare the animals, so that animals will automatically ran away. The main aim is to prevent the loss of crops and to protect the area from intruders and wild animals which poses a major threat to the agriculture areas. The GSM module is used to make a call to the farmer to alert him. Therefore, the designed system is affordable and useful to the farmers. The designed system won’t be harmful to animals and persons and it protects the farm areas. The system is capable to protect the farm in day and night with IOT monitoring.</w:t>
      </w:r>
      <w:r>
        <w:t xml:space="preserve"> </w:t>
      </w:r>
    </w:p>
    <w:p w14:paraId="685C8B41" w14:textId="77777777" w:rsidR="00DF0B56" w:rsidRDefault="00DF0B56">
      <w:pPr>
        <w:pStyle w:val="BodyText"/>
        <w:rPr>
          <w:sz w:val="28"/>
        </w:rPr>
      </w:pPr>
    </w:p>
    <w:p w14:paraId="41572A9C" w14:textId="77777777" w:rsidR="00DF0B56" w:rsidRDefault="00DF0B56">
      <w:pPr>
        <w:pStyle w:val="BodyText"/>
        <w:rPr>
          <w:sz w:val="28"/>
        </w:rPr>
      </w:pPr>
    </w:p>
    <w:p w14:paraId="480A7A7D" w14:textId="77777777" w:rsidR="00DF0B56" w:rsidRDefault="00DF0B56">
      <w:pPr>
        <w:pStyle w:val="BodyText"/>
        <w:spacing w:before="315"/>
        <w:rPr>
          <w:sz w:val="28"/>
        </w:rPr>
      </w:pPr>
    </w:p>
    <w:p w14:paraId="5509E2C1" w14:textId="77777777" w:rsidR="00DF0B56" w:rsidRDefault="00000000">
      <w:pPr>
        <w:ind w:left="3910"/>
        <w:rPr>
          <w:b/>
          <w:sz w:val="28"/>
        </w:rPr>
      </w:pPr>
      <w:bookmarkStart w:id="31" w:name="7._REFERENCES"/>
      <w:bookmarkEnd w:id="31"/>
      <w:r>
        <w:rPr>
          <w:b/>
          <w:color w:val="000009"/>
          <w:sz w:val="32"/>
        </w:rPr>
        <w:t>7.</w:t>
      </w:r>
      <w:r>
        <w:rPr>
          <w:b/>
          <w:color w:val="000009"/>
          <w:spacing w:val="2"/>
          <w:sz w:val="32"/>
        </w:rPr>
        <w:t xml:space="preserve"> </w:t>
      </w:r>
      <w:r>
        <w:rPr>
          <w:b/>
          <w:color w:val="000009"/>
          <w:spacing w:val="-2"/>
          <w:sz w:val="28"/>
        </w:rPr>
        <w:t>REFERENCES</w:t>
      </w:r>
    </w:p>
    <w:p w14:paraId="774CDBAE" w14:textId="77777777" w:rsidR="00DF0B56" w:rsidRDefault="00DF0B56">
      <w:pPr>
        <w:pStyle w:val="BodyText"/>
        <w:spacing w:before="306"/>
        <w:rPr>
          <w:b/>
          <w:sz w:val="28"/>
        </w:rPr>
      </w:pPr>
    </w:p>
    <w:p w14:paraId="5A948CAF" w14:textId="77777777" w:rsidR="00DF0B56" w:rsidRDefault="00DF0B56">
      <w:pPr>
        <w:pStyle w:val="BodyText"/>
      </w:pPr>
    </w:p>
    <w:p w14:paraId="0FE5F3C3" w14:textId="77777777" w:rsidR="00DF0B56" w:rsidRDefault="00000000">
      <w:pPr>
        <w:pStyle w:val="ListParagraph"/>
        <w:numPr>
          <w:ilvl w:val="1"/>
          <w:numId w:val="13"/>
        </w:numPr>
        <w:tabs>
          <w:tab w:val="left" w:pos="2806"/>
        </w:tabs>
        <w:ind w:right="695"/>
        <w:rPr>
          <w:rStyle w:val="Hyperlink"/>
          <w:sz w:val="24"/>
        </w:rPr>
      </w:pPr>
      <w:r>
        <w:rPr>
          <w:sz w:val="24"/>
        </w:rPr>
        <w:fldChar w:fldCharType="begin"/>
      </w:r>
      <w:r>
        <w:rPr>
          <w:sz w:val="24"/>
        </w:rPr>
        <w:instrText xml:space="preserve"> HYPERLINK "https://iarjset.com/papers/smart-crop-protection-using-arduino/ " </w:instrText>
      </w:r>
      <w:r>
        <w:rPr>
          <w:sz w:val="24"/>
        </w:rPr>
      </w:r>
      <w:r>
        <w:rPr>
          <w:sz w:val="24"/>
        </w:rPr>
        <w:fldChar w:fldCharType="separate"/>
      </w:r>
      <w:r>
        <w:rPr>
          <w:rStyle w:val="Hyperlink"/>
          <w:sz w:val="24"/>
        </w:rPr>
        <w:t>https://iarjset.com/papers/smart-crop-protection-using-arduino/</w:t>
      </w:r>
    </w:p>
    <w:p w14:paraId="03C53FAF" w14:textId="77777777" w:rsidR="00DF0B56" w:rsidRDefault="00DF0B56">
      <w:pPr>
        <w:pStyle w:val="ListParagraph"/>
        <w:tabs>
          <w:tab w:val="left" w:pos="2806"/>
        </w:tabs>
        <w:ind w:left="2446" w:right="695" w:firstLine="0"/>
        <w:rPr>
          <w:rStyle w:val="Hyperlink"/>
          <w:sz w:val="24"/>
        </w:rPr>
      </w:pPr>
    </w:p>
    <w:p w14:paraId="4128C6C2" w14:textId="77777777" w:rsidR="00DF0B56" w:rsidRDefault="00000000">
      <w:pPr>
        <w:pStyle w:val="ListParagraph"/>
        <w:numPr>
          <w:ilvl w:val="1"/>
          <w:numId w:val="13"/>
        </w:numPr>
        <w:tabs>
          <w:tab w:val="left" w:pos="2806"/>
        </w:tabs>
        <w:ind w:right="695"/>
        <w:rPr>
          <w:rStyle w:val="Hyperlink"/>
          <w:sz w:val="24"/>
        </w:rPr>
      </w:pPr>
      <w:r>
        <w:rPr>
          <w:sz w:val="24"/>
        </w:rPr>
        <w:fldChar w:fldCharType="end"/>
      </w:r>
      <w:r>
        <w:rPr>
          <w:sz w:val="24"/>
        </w:rPr>
        <w:fldChar w:fldCharType="begin"/>
      </w:r>
      <w:r>
        <w:rPr>
          <w:sz w:val="24"/>
        </w:rPr>
        <w:instrText xml:space="preserve"> HYPERLINK "https://www.jetir.org/view?paper=JETIR2203572 " </w:instrText>
      </w:r>
      <w:r>
        <w:rPr>
          <w:sz w:val="24"/>
        </w:rPr>
      </w:r>
      <w:r>
        <w:rPr>
          <w:sz w:val="24"/>
        </w:rPr>
        <w:fldChar w:fldCharType="separate"/>
      </w:r>
      <w:r>
        <w:rPr>
          <w:rStyle w:val="Hyperlink"/>
          <w:sz w:val="24"/>
        </w:rPr>
        <w:t>https://www.jetir.org/view?paper=JETIR2203572</w:t>
      </w:r>
    </w:p>
    <w:p w14:paraId="545DE46E" w14:textId="77777777" w:rsidR="00DF0B56" w:rsidRDefault="00DF0B56">
      <w:pPr>
        <w:pStyle w:val="ListParagraph"/>
        <w:tabs>
          <w:tab w:val="left" w:pos="2806"/>
        </w:tabs>
        <w:ind w:left="2446" w:right="695" w:firstLine="0"/>
        <w:rPr>
          <w:rStyle w:val="Hyperlink"/>
          <w:sz w:val="24"/>
        </w:rPr>
      </w:pPr>
    </w:p>
    <w:p w14:paraId="311135A4" w14:textId="77777777" w:rsidR="00DF0B56" w:rsidRDefault="00000000">
      <w:pPr>
        <w:pStyle w:val="ListParagraph"/>
        <w:numPr>
          <w:ilvl w:val="1"/>
          <w:numId w:val="13"/>
        </w:numPr>
        <w:tabs>
          <w:tab w:val="left" w:pos="2806"/>
        </w:tabs>
        <w:ind w:right="695"/>
        <w:rPr>
          <w:rStyle w:val="Hyperlink"/>
          <w:sz w:val="24"/>
        </w:rPr>
      </w:pPr>
      <w:r>
        <w:rPr>
          <w:sz w:val="24"/>
        </w:rPr>
        <w:fldChar w:fldCharType="end"/>
      </w:r>
      <w:r>
        <w:rPr>
          <w:sz w:val="24"/>
        </w:rPr>
        <w:fldChar w:fldCharType="begin"/>
      </w:r>
      <w:r>
        <w:rPr>
          <w:sz w:val="24"/>
        </w:rPr>
        <w:instrText xml:space="preserve"> HYPERLINK "https://ijcrt.org/papers/IJCRTO020033.pdf " </w:instrText>
      </w:r>
      <w:r>
        <w:rPr>
          <w:sz w:val="24"/>
        </w:rPr>
      </w:r>
      <w:r>
        <w:rPr>
          <w:sz w:val="24"/>
        </w:rPr>
        <w:fldChar w:fldCharType="separate"/>
      </w:r>
      <w:r>
        <w:rPr>
          <w:rStyle w:val="Hyperlink"/>
          <w:sz w:val="24"/>
        </w:rPr>
        <w:t>https://ijcrt.org/papers/IJCRTO020033.pdf</w:t>
      </w:r>
    </w:p>
    <w:p w14:paraId="3E5BBDAF" w14:textId="77777777" w:rsidR="00CA5228" w:rsidRDefault="00000000" w:rsidP="00CA5228">
      <w:pPr>
        <w:pStyle w:val="ListParagraph"/>
        <w:tabs>
          <w:tab w:val="left" w:pos="2806"/>
        </w:tabs>
        <w:ind w:left="2806" w:right="695" w:firstLine="0"/>
      </w:pPr>
      <w:r>
        <w:fldChar w:fldCharType="end"/>
      </w:r>
    </w:p>
    <w:p w14:paraId="1EB21B82" w14:textId="7178B244" w:rsidR="00CA5228" w:rsidRPr="00CA5228" w:rsidRDefault="00CA5228" w:rsidP="00CA5228">
      <w:pPr>
        <w:pStyle w:val="ListParagraph"/>
        <w:numPr>
          <w:ilvl w:val="1"/>
          <w:numId w:val="13"/>
        </w:numPr>
        <w:tabs>
          <w:tab w:val="left" w:pos="2806"/>
        </w:tabs>
        <w:ind w:right="695"/>
        <w:rPr>
          <w:u w:val="single"/>
        </w:rPr>
      </w:pPr>
      <w:r w:rsidRPr="00CA5228">
        <w:rPr>
          <w:u w:val="single"/>
        </w:rPr>
        <w:t xml:space="preserve"> </w:t>
      </w:r>
      <w:r w:rsidRPr="00CA5228">
        <w:rPr>
          <w:sz w:val="24"/>
          <w:szCs w:val="24"/>
          <w:u w:val="single"/>
        </w:rPr>
        <w:t>https://github.com/Aniket-Gund/Smart-Crop-Protection-System</w:t>
      </w:r>
    </w:p>
    <w:p w14:paraId="17F86E05" w14:textId="31D6142F" w:rsidR="00CA5228" w:rsidRPr="00CA5228" w:rsidRDefault="00CA5228" w:rsidP="00CA5228">
      <w:pPr>
        <w:rPr>
          <w:sz w:val="24"/>
          <w:szCs w:val="24"/>
        </w:rPr>
      </w:pPr>
    </w:p>
    <w:p w14:paraId="4D3BB4B7" w14:textId="77777777" w:rsidR="00DF0B56" w:rsidRDefault="00DF0B56">
      <w:pPr>
        <w:pStyle w:val="BodyText"/>
        <w:rPr>
          <w:sz w:val="28"/>
        </w:rPr>
      </w:pPr>
    </w:p>
    <w:p w14:paraId="0690B63D" w14:textId="77777777" w:rsidR="00DF0B56" w:rsidRDefault="00DF0B56">
      <w:pPr>
        <w:pStyle w:val="BodyText"/>
        <w:spacing w:before="75"/>
        <w:rPr>
          <w:sz w:val="28"/>
        </w:rPr>
      </w:pPr>
    </w:p>
    <w:p w14:paraId="0E50D5D8" w14:textId="590BAC4F" w:rsidR="00CA5228" w:rsidRPr="00CA5228" w:rsidRDefault="00CA5228">
      <w:pPr>
        <w:pStyle w:val="BodyText"/>
        <w:spacing w:before="75"/>
        <w:rPr>
          <w:b/>
          <w:bCs/>
          <w:sz w:val="28"/>
        </w:rPr>
      </w:pPr>
      <w:r w:rsidRPr="00CA5228">
        <w:rPr>
          <w:b/>
          <w:bCs/>
          <w:sz w:val="28"/>
        </w:rPr>
        <w:t>For Reference for all stuff like program, PPT, Datasheet, Research Papers:</w:t>
      </w:r>
    </w:p>
    <w:p w14:paraId="79EC5577" w14:textId="4C6624DB" w:rsidR="00CA5228" w:rsidRDefault="00CA5228">
      <w:pPr>
        <w:pStyle w:val="BodyText"/>
        <w:spacing w:before="75"/>
        <w:rPr>
          <w:sz w:val="28"/>
        </w:rPr>
      </w:pPr>
      <w:r>
        <w:rPr>
          <w:noProof/>
        </w:rPr>
        <w:drawing>
          <wp:anchor distT="0" distB="0" distL="114300" distR="114300" simplePos="0" relativeHeight="251678720" behindDoc="0" locked="0" layoutInCell="1" allowOverlap="1" wp14:anchorId="5EAF0AD4" wp14:editId="56A882FF">
            <wp:simplePos x="0" y="0"/>
            <wp:positionH relativeFrom="column">
              <wp:posOffset>2387600</wp:posOffset>
            </wp:positionH>
            <wp:positionV relativeFrom="page">
              <wp:posOffset>7101840</wp:posOffset>
            </wp:positionV>
            <wp:extent cx="1737360" cy="2252345"/>
            <wp:effectExtent l="0" t="0" r="0" b="0"/>
            <wp:wrapSquare wrapText="bothSides"/>
            <wp:docPr id="10968412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7360" cy="2252345"/>
                    </a:xfrm>
                    <a:prstGeom prst="rect">
                      <a:avLst/>
                    </a:prstGeom>
                    <a:noFill/>
                    <a:ln>
                      <a:noFill/>
                    </a:ln>
                  </pic:spPr>
                </pic:pic>
              </a:graphicData>
            </a:graphic>
          </wp:anchor>
        </w:drawing>
      </w:r>
    </w:p>
    <w:p w14:paraId="0304C61D" w14:textId="77777777" w:rsidR="00CA5228" w:rsidRDefault="00CA5228">
      <w:pPr>
        <w:pStyle w:val="BodyText"/>
        <w:spacing w:before="75"/>
        <w:rPr>
          <w:sz w:val="28"/>
        </w:rPr>
      </w:pPr>
    </w:p>
    <w:p w14:paraId="15F44247" w14:textId="77777777" w:rsidR="00CA5228" w:rsidRDefault="00CA5228">
      <w:pPr>
        <w:pStyle w:val="BodyText"/>
        <w:spacing w:before="75"/>
        <w:rPr>
          <w:sz w:val="28"/>
        </w:rPr>
      </w:pPr>
    </w:p>
    <w:p w14:paraId="39D80BE9" w14:textId="77777777" w:rsidR="00CA5228" w:rsidRDefault="00CA5228">
      <w:pPr>
        <w:pStyle w:val="BodyText"/>
        <w:spacing w:before="75"/>
        <w:rPr>
          <w:sz w:val="28"/>
        </w:rPr>
      </w:pPr>
    </w:p>
    <w:p w14:paraId="314E895C" w14:textId="77777777" w:rsidR="00CA5228" w:rsidRDefault="00CA5228">
      <w:pPr>
        <w:pStyle w:val="BodyText"/>
        <w:spacing w:before="75"/>
        <w:rPr>
          <w:sz w:val="28"/>
        </w:rPr>
      </w:pPr>
    </w:p>
    <w:p w14:paraId="4ECABAC6" w14:textId="77777777" w:rsidR="00CA5228" w:rsidRDefault="00CA5228">
      <w:pPr>
        <w:pStyle w:val="BodyText"/>
        <w:spacing w:before="75"/>
        <w:rPr>
          <w:sz w:val="28"/>
        </w:rPr>
      </w:pPr>
    </w:p>
    <w:p w14:paraId="173D793A" w14:textId="77777777" w:rsidR="00CA5228" w:rsidRDefault="00CA5228">
      <w:pPr>
        <w:pStyle w:val="BodyText"/>
        <w:spacing w:before="75"/>
        <w:rPr>
          <w:sz w:val="28"/>
        </w:rPr>
      </w:pPr>
    </w:p>
    <w:p w14:paraId="0621AF81" w14:textId="77777777" w:rsidR="00CA5228" w:rsidRDefault="00CA5228">
      <w:pPr>
        <w:pStyle w:val="BodyText"/>
        <w:spacing w:before="75"/>
        <w:rPr>
          <w:sz w:val="28"/>
        </w:rPr>
      </w:pPr>
    </w:p>
    <w:p w14:paraId="7436856F" w14:textId="77777777" w:rsidR="00CA5228" w:rsidRDefault="00CA5228">
      <w:pPr>
        <w:pStyle w:val="BodyText"/>
        <w:spacing w:before="75"/>
        <w:rPr>
          <w:sz w:val="28"/>
        </w:rPr>
      </w:pPr>
    </w:p>
    <w:p w14:paraId="125571CC" w14:textId="77777777" w:rsidR="00CA5228" w:rsidRDefault="00CA5228">
      <w:pPr>
        <w:pStyle w:val="BodyText"/>
        <w:spacing w:before="75"/>
        <w:rPr>
          <w:sz w:val="28"/>
        </w:rPr>
      </w:pPr>
    </w:p>
    <w:p w14:paraId="2F233016" w14:textId="77777777" w:rsidR="00CA5228" w:rsidRDefault="00CA5228">
      <w:pPr>
        <w:pStyle w:val="BodyText"/>
        <w:spacing w:before="75"/>
        <w:rPr>
          <w:sz w:val="28"/>
        </w:rPr>
      </w:pPr>
    </w:p>
    <w:p w14:paraId="2242A1EF" w14:textId="77777777" w:rsidR="00CA5228" w:rsidRDefault="00CA5228">
      <w:pPr>
        <w:pStyle w:val="BodyText"/>
        <w:spacing w:before="75"/>
        <w:rPr>
          <w:sz w:val="28"/>
        </w:rPr>
      </w:pPr>
    </w:p>
    <w:p w14:paraId="66B42AAD" w14:textId="77777777" w:rsidR="00CA5228" w:rsidRDefault="00CA5228">
      <w:pPr>
        <w:pStyle w:val="BodyText"/>
        <w:spacing w:before="75"/>
        <w:rPr>
          <w:sz w:val="28"/>
        </w:rPr>
      </w:pPr>
    </w:p>
    <w:p w14:paraId="3856FFBF" w14:textId="77777777" w:rsidR="00CA5228" w:rsidRDefault="00CA5228">
      <w:pPr>
        <w:pStyle w:val="BodyText"/>
        <w:spacing w:before="75"/>
        <w:rPr>
          <w:sz w:val="28"/>
        </w:rPr>
      </w:pPr>
    </w:p>
    <w:p w14:paraId="78ABE8E5" w14:textId="77777777" w:rsidR="00DF0B56" w:rsidRDefault="00000000">
      <w:pPr>
        <w:ind w:left="3910"/>
        <w:rPr>
          <w:b/>
          <w:sz w:val="28"/>
        </w:rPr>
      </w:pPr>
      <w:r>
        <w:rPr>
          <w:b/>
          <w:color w:val="000009"/>
          <w:sz w:val="32"/>
        </w:rPr>
        <w:t>8.</w:t>
      </w:r>
      <w:r>
        <w:rPr>
          <w:b/>
          <w:color w:val="000009"/>
          <w:spacing w:val="4"/>
          <w:sz w:val="32"/>
        </w:rPr>
        <w:t xml:space="preserve"> </w:t>
      </w:r>
      <w:r>
        <w:rPr>
          <w:b/>
          <w:spacing w:val="-2"/>
          <w:sz w:val="28"/>
        </w:rPr>
        <w:t>Datasheets:</w:t>
      </w:r>
    </w:p>
    <w:p w14:paraId="761295DE" w14:textId="77777777" w:rsidR="00DF0B56" w:rsidRDefault="00DF0B56">
      <w:pPr>
        <w:pStyle w:val="BodyText"/>
        <w:spacing w:before="38"/>
        <w:rPr>
          <w:b/>
          <w:sz w:val="28"/>
        </w:rPr>
      </w:pPr>
    </w:p>
    <w:p w14:paraId="420C6F71" w14:textId="17E536DB" w:rsidR="00DF0B56" w:rsidRPr="00B6315C" w:rsidRDefault="00000000">
      <w:pPr>
        <w:pStyle w:val="ListParagraph"/>
        <w:numPr>
          <w:ilvl w:val="0"/>
          <w:numId w:val="14"/>
        </w:numPr>
        <w:tabs>
          <w:tab w:val="left" w:pos="1365"/>
        </w:tabs>
        <w:spacing w:before="1"/>
        <w:ind w:hanging="360"/>
        <w:jc w:val="left"/>
        <w:rPr>
          <w:b/>
          <w:bCs/>
          <w:sz w:val="24"/>
        </w:rPr>
      </w:pPr>
      <w:r w:rsidRPr="00B6315C">
        <w:rPr>
          <w:b/>
          <w:bCs/>
          <w:sz w:val="24"/>
          <w:lang w:val="en-IN"/>
        </w:rPr>
        <w:t>ESP32</w:t>
      </w:r>
      <w:r w:rsidR="00B6315C" w:rsidRPr="00B6315C">
        <w:rPr>
          <w:b/>
          <w:bCs/>
          <w:sz w:val="24"/>
          <w:lang w:val="en-IN"/>
        </w:rPr>
        <w:t xml:space="preserve"> Micro</w:t>
      </w:r>
      <w:r w:rsidR="00B6315C">
        <w:rPr>
          <w:b/>
          <w:bCs/>
          <w:sz w:val="24"/>
          <w:lang w:val="en-IN"/>
        </w:rPr>
        <w:t>c</w:t>
      </w:r>
      <w:r w:rsidR="00B6315C" w:rsidRPr="00B6315C">
        <w:rPr>
          <w:b/>
          <w:bCs/>
          <w:sz w:val="24"/>
          <w:lang w:val="en-IN"/>
        </w:rPr>
        <w:t>ontroller:</w:t>
      </w:r>
    </w:p>
    <w:p w14:paraId="721C1D63" w14:textId="77777777" w:rsidR="00DF0B56" w:rsidRDefault="00DF0B56">
      <w:pPr>
        <w:pStyle w:val="BodyText"/>
        <w:rPr>
          <w:sz w:val="20"/>
        </w:rPr>
      </w:pPr>
    </w:p>
    <w:p w14:paraId="3BA048EA" w14:textId="77777777" w:rsidR="00DF0B56" w:rsidRDefault="00DF0B56">
      <w:pPr>
        <w:pStyle w:val="BodyText"/>
        <w:rPr>
          <w:sz w:val="20"/>
        </w:rPr>
      </w:pPr>
    </w:p>
    <w:p w14:paraId="0F1A0CDB" w14:textId="7C7E2E37" w:rsidR="00DF0B56" w:rsidRDefault="00DF0B56">
      <w:pPr>
        <w:pStyle w:val="BodyText"/>
        <w:rPr>
          <w:sz w:val="20"/>
        </w:rPr>
      </w:pPr>
    </w:p>
    <w:p w14:paraId="756BEAD9" w14:textId="0FBFDBAF" w:rsidR="00DF0B56" w:rsidRDefault="00B6315C">
      <w:pPr>
        <w:pStyle w:val="BodyText"/>
        <w:rPr>
          <w:sz w:val="20"/>
        </w:rPr>
      </w:pPr>
      <w:r>
        <w:rPr>
          <w:noProof/>
        </w:rPr>
        <w:drawing>
          <wp:anchor distT="0" distB="0" distL="114300" distR="114300" simplePos="0" relativeHeight="251674624" behindDoc="0" locked="0" layoutInCell="1" allowOverlap="1" wp14:anchorId="0EF5C56F" wp14:editId="2E17C3C6">
            <wp:simplePos x="0" y="0"/>
            <wp:positionH relativeFrom="column">
              <wp:posOffset>1137920</wp:posOffset>
            </wp:positionH>
            <wp:positionV relativeFrom="page">
              <wp:posOffset>2186940</wp:posOffset>
            </wp:positionV>
            <wp:extent cx="5006340" cy="7515225"/>
            <wp:effectExtent l="0" t="0" r="3810" b="9525"/>
            <wp:wrapSquare wrapText="bothSides"/>
            <wp:docPr id="17560398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340" cy="751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1D7700" w14:textId="77777777" w:rsidR="00DF0B56" w:rsidRDefault="00DF0B56">
      <w:pPr>
        <w:pStyle w:val="BodyText"/>
        <w:spacing w:before="23"/>
        <w:rPr>
          <w:sz w:val="20"/>
        </w:rPr>
      </w:pPr>
    </w:p>
    <w:p w14:paraId="2D6B11B2" w14:textId="77777777" w:rsidR="00DF0B56" w:rsidRDefault="00DF0B56">
      <w:pPr>
        <w:rPr>
          <w:sz w:val="20"/>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7F929335" w14:textId="77777777" w:rsidR="00DF0B56" w:rsidRDefault="00DF0B56">
      <w:pPr>
        <w:pStyle w:val="BodyText"/>
        <w:rPr>
          <w:sz w:val="28"/>
        </w:rPr>
      </w:pPr>
    </w:p>
    <w:p w14:paraId="35264547" w14:textId="77777777" w:rsidR="00DF0B56" w:rsidRDefault="00DF0B56">
      <w:pPr>
        <w:pStyle w:val="BodyText"/>
        <w:spacing w:before="69"/>
        <w:rPr>
          <w:sz w:val="28"/>
        </w:rPr>
      </w:pPr>
    </w:p>
    <w:p w14:paraId="183C735C" w14:textId="60BE3ECC" w:rsidR="00DF0B56" w:rsidRPr="00B6315C" w:rsidRDefault="00000000">
      <w:pPr>
        <w:pStyle w:val="ListParagraph"/>
        <w:numPr>
          <w:ilvl w:val="0"/>
          <w:numId w:val="14"/>
        </w:numPr>
        <w:tabs>
          <w:tab w:val="left" w:pos="1365"/>
        </w:tabs>
        <w:ind w:hanging="360"/>
        <w:jc w:val="left"/>
        <w:rPr>
          <w:b/>
          <w:bCs/>
          <w:sz w:val="24"/>
          <w:szCs w:val="24"/>
        </w:rPr>
      </w:pPr>
      <w:r w:rsidRPr="00B6315C">
        <w:rPr>
          <w:b/>
          <w:bCs/>
          <w:spacing w:val="-2"/>
          <w:sz w:val="24"/>
          <w:szCs w:val="24"/>
          <w:lang w:val="en-IN"/>
        </w:rPr>
        <w:t xml:space="preserve">PIR </w:t>
      </w:r>
      <w:r w:rsidRPr="00B6315C">
        <w:rPr>
          <w:b/>
          <w:bCs/>
          <w:spacing w:val="-2"/>
          <w:sz w:val="24"/>
          <w:szCs w:val="24"/>
        </w:rPr>
        <w:t>sensor</w:t>
      </w:r>
      <w:r w:rsidR="00B6315C">
        <w:rPr>
          <w:b/>
          <w:bCs/>
          <w:spacing w:val="-2"/>
          <w:sz w:val="24"/>
          <w:szCs w:val="24"/>
        </w:rPr>
        <w:t>:</w:t>
      </w:r>
    </w:p>
    <w:p w14:paraId="62225D99" w14:textId="77777777" w:rsidR="00DF0B56" w:rsidRDefault="00DF0B56">
      <w:pPr>
        <w:pStyle w:val="BodyText"/>
        <w:rPr>
          <w:sz w:val="20"/>
        </w:rPr>
      </w:pPr>
    </w:p>
    <w:p w14:paraId="5B6D93DE" w14:textId="77777777" w:rsidR="00DF0B56" w:rsidRDefault="00DF0B56">
      <w:pPr>
        <w:pStyle w:val="BodyText"/>
        <w:rPr>
          <w:sz w:val="20"/>
        </w:rPr>
      </w:pPr>
    </w:p>
    <w:p w14:paraId="15CE8AF6" w14:textId="77777777" w:rsidR="00DF0B56" w:rsidRDefault="00DF0B56">
      <w:pPr>
        <w:pStyle w:val="BodyText"/>
        <w:rPr>
          <w:sz w:val="20"/>
        </w:rPr>
      </w:pPr>
    </w:p>
    <w:p w14:paraId="2FB5B4A4" w14:textId="01BA21F5" w:rsidR="00DF0B56" w:rsidRDefault="00B6315C">
      <w:pPr>
        <w:pStyle w:val="BodyText"/>
        <w:spacing w:before="139"/>
        <w:rPr>
          <w:sz w:val="20"/>
        </w:rPr>
      </w:pPr>
      <w:r>
        <w:rPr>
          <w:noProof/>
        </w:rPr>
        <w:drawing>
          <wp:anchor distT="0" distB="0" distL="114300" distR="114300" simplePos="0" relativeHeight="251676672" behindDoc="0" locked="0" layoutInCell="1" allowOverlap="1" wp14:anchorId="7E670A50" wp14:editId="31E30CA8">
            <wp:simplePos x="0" y="0"/>
            <wp:positionH relativeFrom="column">
              <wp:posOffset>565785</wp:posOffset>
            </wp:positionH>
            <wp:positionV relativeFrom="page">
              <wp:posOffset>1684020</wp:posOffset>
            </wp:positionV>
            <wp:extent cx="5812155" cy="7277100"/>
            <wp:effectExtent l="0" t="0" r="0" b="0"/>
            <wp:wrapSquare wrapText="bothSides"/>
            <wp:docPr id="15162389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2155"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DFD709" w14:textId="724FFD6D" w:rsidR="00DF0B56" w:rsidRDefault="00DF0B56">
      <w:pPr>
        <w:rPr>
          <w:sz w:val="20"/>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6E495DD7" w14:textId="77777777" w:rsidR="00DF0B56" w:rsidRDefault="00DF0B56">
      <w:pPr>
        <w:pStyle w:val="BodyText"/>
        <w:rPr>
          <w:sz w:val="28"/>
        </w:rPr>
      </w:pPr>
    </w:p>
    <w:p w14:paraId="0FA1FEB0" w14:textId="77777777" w:rsidR="00DF0B56" w:rsidRDefault="00DF0B56">
      <w:pPr>
        <w:pStyle w:val="BodyText"/>
        <w:spacing w:before="69"/>
        <w:rPr>
          <w:sz w:val="28"/>
        </w:rPr>
      </w:pPr>
    </w:p>
    <w:p w14:paraId="54B469E6" w14:textId="77777777" w:rsidR="00DF0B56" w:rsidRDefault="00000000">
      <w:pPr>
        <w:pStyle w:val="ListParagraph"/>
        <w:numPr>
          <w:ilvl w:val="0"/>
          <w:numId w:val="14"/>
        </w:numPr>
        <w:tabs>
          <w:tab w:val="left" w:pos="1365"/>
        </w:tabs>
        <w:ind w:hanging="360"/>
        <w:jc w:val="left"/>
        <w:rPr>
          <w:sz w:val="24"/>
        </w:rPr>
      </w:pPr>
      <w:r>
        <w:rPr>
          <w:spacing w:val="-2"/>
          <w:sz w:val="28"/>
        </w:rPr>
        <w:t>Buzzer</w:t>
      </w:r>
    </w:p>
    <w:p w14:paraId="284F6CBB" w14:textId="77777777" w:rsidR="00DF0B56" w:rsidRDefault="00DF0B56">
      <w:pPr>
        <w:pStyle w:val="BodyText"/>
        <w:rPr>
          <w:sz w:val="20"/>
        </w:rPr>
      </w:pPr>
    </w:p>
    <w:p w14:paraId="0A0B030D" w14:textId="77777777" w:rsidR="00DF0B56" w:rsidRDefault="00DF0B56">
      <w:pPr>
        <w:pStyle w:val="BodyText"/>
        <w:rPr>
          <w:sz w:val="20"/>
        </w:rPr>
      </w:pPr>
    </w:p>
    <w:p w14:paraId="6380B747" w14:textId="77777777" w:rsidR="00DF0B56" w:rsidRDefault="00DF0B56">
      <w:pPr>
        <w:pStyle w:val="BodyText"/>
        <w:rPr>
          <w:sz w:val="20"/>
        </w:rPr>
      </w:pPr>
    </w:p>
    <w:p w14:paraId="5C04096A" w14:textId="77777777" w:rsidR="00DF0B56" w:rsidRDefault="00DF0B56">
      <w:pPr>
        <w:pStyle w:val="BodyText"/>
        <w:rPr>
          <w:sz w:val="20"/>
        </w:rPr>
      </w:pPr>
    </w:p>
    <w:p w14:paraId="21EA138E" w14:textId="77777777" w:rsidR="00DF0B56" w:rsidRDefault="00DF0B56">
      <w:pPr>
        <w:pStyle w:val="BodyText"/>
        <w:rPr>
          <w:sz w:val="20"/>
        </w:rPr>
      </w:pPr>
    </w:p>
    <w:p w14:paraId="2BFD0594" w14:textId="77777777" w:rsidR="00DF0B56" w:rsidRDefault="00000000">
      <w:pPr>
        <w:pStyle w:val="BodyText"/>
        <w:spacing w:before="51"/>
        <w:rPr>
          <w:sz w:val="20"/>
        </w:rPr>
      </w:pPr>
      <w:r>
        <w:rPr>
          <w:noProof/>
        </w:rPr>
        <w:drawing>
          <wp:anchor distT="0" distB="0" distL="0" distR="0" simplePos="0" relativeHeight="251662336" behindDoc="1" locked="0" layoutInCell="1" allowOverlap="1" wp14:anchorId="6B61C774" wp14:editId="212DA57A">
            <wp:simplePos x="0" y="0"/>
            <wp:positionH relativeFrom="page">
              <wp:posOffset>964565</wp:posOffset>
            </wp:positionH>
            <wp:positionV relativeFrom="paragraph">
              <wp:posOffset>193675</wp:posOffset>
            </wp:positionV>
            <wp:extent cx="5250815" cy="7296785"/>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cstate="print"/>
                    <a:stretch>
                      <a:fillRect/>
                    </a:stretch>
                  </pic:blipFill>
                  <pic:spPr>
                    <a:xfrm>
                      <a:off x="0" y="0"/>
                      <a:ext cx="5251041" cy="7297007"/>
                    </a:xfrm>
                    <a:prstGeom prst="rect">
                      <a:avLst/>
                    </a:prstGeom>
                  </pic:spPr>
                </pic:pic>
              </a:graphicData>
            </a:graphic>
          </wp:anchor>
        </w:drawing>
      </w:r>
    </w:p>
    <w:p w14:paraId="24CBD430" w14:textId="77777777" w:rsidR="00DF0B56" w:rsidRDefault="00DF0B56">
      <w:pPr>
        <w:rPr>
          <w:sz w:val="20"/>
        </w:rPr>
        <w:sectPr w:rsidR="00DF0B56" w:rsidSect="00747910">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pPr>
    </w:p>
    <w:p w14:paraId="3A97EB9C" w14:textId="77777777" w:rsidR="00DF0B56" w:rsidRDefault="00DF0B56">
      <w:pPr>
        <w:pStyle w:val="BodyText"/>
        <w:rPr>
          <w:sz w:val="28"/>
        </w:rPr>
      </w:pPr>
    </w:p>
    <w:p w14:paraId="7136A605" w14:textId="77777777" w:rsidR="00DF0B56" w:rsidRDefault="00DF0B56">
      <w:pPr>
        <w:pStyle w:val="BodyText"/>
        <w:spacing w:before="69"/>
        <w:rPr>
          <w:sz w:val="28"/>
        </w:rPr>
      </w:pPr>
    </w:p>
    <w:p w14:paraId="588C12AA" w14:textId="6FCD0DB6" w:rsidR="00DF0B56" w:rsidRPr="00B6315C" w:rsidRDefault="00B6315C">
      <w:pPr>
        <w:pStyle w:val="ListParagraph"/>
        <w:numPr>
          <w:ilvl w:val="0"/>
          <w:numId w:val="14"/>
        </w:numPr>
        <w:tabs>
          <w:tab w:val="left" w:pos="432"/>
        </w:tabs>
        <w:ind w:left="432" w:hanging="210"/>
        <w:jc w:val="left"/>
        <w:rPr>
          <w:sz w:val="26"/>
        </w:rPr>
      </w:pPr>
      <w:r>
        <w:rPr>
          <w:spacing w:val="-2"/>
          <w:sz w:val="28"/>
        </w:rPr>
        <w:t>LCD I2C Module:</w:t>
      </w:r>
    </w:p>
    <w:p w14:paraId="1E65619F" w14:textId="77777777" w:rsidR="00B6315C" w:rsidRDefault="00B6315C" w:rsidP="00B6315C">
      <w:pPr>
        <w:tabs>
          <w:tab w:val="left" w:pos="432"/>
        </w:tabs>
        <w:rPr>
          <w:sz w:val="26"/>
        </w:rPr>
      </w:pPr>
    </w:p>
    <w:p w14:paraId="34EE99B2" w14:textId="5F1E633F" w:rsidR="00B6315C" w:rsidRDefault="00B6315C" w:rsidP="00B6315C">
      <w:pPr>
        <w:tabs>
          <w:tab w:val="left" w:pos="432"/>
        </w:tabs>
        <w:rPr>
          <w:sz w:val="26"/>
        </w:rPr>
      </w:pPr>
      <w:r>
        <w:rPr>
          <w:noProof/>
        </w:rPr>
        <w:drawing>
          <wp:anchor distT="0" distB="0" distL="114300" distR="114300" simplePos="0" relativeHeight="251678720" behindDoc="0" locked="0" layoutInCell="1" allowOverlap="1" wp14:anchorId="1F004D4F" wp14:editId="1DD2B254">
            <wp:simplePos x="0" y="0"/>
            <wp:positionH relativeFrom="column">
              <wp:posOffset>543560</wp:posOffset>
            </wp:positionH>
            <wp:positionV relativeFrom="page">
              <wp:posOffset>1363980</wp:posOffset>
            </wp:positionV>
            <wp:extent cx="5720715" cy="8107680"/>
            <wp:effectExtent l="0" t="0" r="0" b="7620"/>
            <wp:wrapSquare wrapText="bothSides"/>
            <wp:docPr id="14983707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715" cy="810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F9103" w14:textId="29AFFA34" w:rsidR="00B6315C" w:rsidRDefault="00B6315C" w:rsidP="00B6315C">
      <w:pPr>
        <w:tabs>
          <w:tab w:val="left" w:pos="432"/>
        </w:tabs>
        <w:rPr>
          <w:sz w:val="26"/>
        </w:rPr>
      </w:pPr>
    </w:p>
    <w:p w14:paraId="7D9C8013" w14:textId="77777777" w:rsidR="00B6315C" w:rsidRDefault="00B6315C" w:rsidP="00B6315C">
      <w:pPr>
        <w:tabs>
          <w:tab w:val="left" w:pos="432"/>
        </w:tabs>
        <w:rPr>
          <w:sz w:val="26"/>
        </w:rPr>
      </w:pPr>
    </w:p>
    <w:p w14:paraId="171A7847" w14:textId="77777777" w:rsidR="00B6315C" w:rsidRDefault="00B6315C" w:rsidP="00B6315C">
      <w:pPr>
        <w:tabs>
          <w:tab w:val="left" w:pos="432"/>
        </w:tabs>
        <w:rPr>
          <w:sz w:val="26"/>
        </w:rPr>
      </w:pPr>
    </w:p>
    <w:p w14:paraId="22E9D890" w14:textId="77777777" w:rsidR="00B6315C" w:rsidRDefault="00B6315C" w:rsidP="00B6315C">
      <w:pPr>
        <w:tabs>
          <w:tab w:val="left" w:pos="432"/>
        </w:tabs>
        <w:rPr>
          <w:sz w:val="26"/>
        </w:rPr>
      </w:pPr>
    </w:p>
    <w:p w14:paraId="47ADC6D7" w14:textId="77777777" w:rsidR="00B6315C" w:rsidRDefault="00B6315C" w:rsidP="00B6315C">
      <w:pPr>
        <w:tabs>
          <w:tab w:val="left" w:pos="432"/>
        </w:tabs>
        <w:rPr>
          <w:sz w:val="26"/>
        </w:rPr>
      </w:pPr>
    </w:p>
    <w:p w14:paraId="7A49E939" w14:textId="77777777" w:rsidR="00B6315C" w:rsidRDefault="00B6315C" w:rsidP="00B6315C">
      <w:pPr>
        <w:tabs>
          <w:tab w:val="left" w:pos="432"/>
        </w:tabs>
        <w:rPr>
          <w:sz w:val="26"/>
        </w:rPr>
      </w:pPr>
    </w:p>
    <w:p w14:paraId="1171C50C" w14:textId="77777777" w:rsidR="00B6315C" w:rsidRDefault="00B6315C" w:rsidP="00B6315C">
      <w:pPr>
        <w:tabs>
          <w:tab w:val="left" w:pos="432"/>
        </w:tabs>
        <w:rPr>
          <w:sz w:val="26"/>
        </w:rPr>
      </w:pPr>
    </w:p>
    <w:p w14:paraId="455FB8C4" w14:textId="77777777" w:rsidR="00B6315C" w:rsidRDefault="00B6315C" w:rsidP="00B6315C">
      <w:pPr>
        <w:tabs>
          <w:tab w:val="left" w:pos="432"/>
        </w:tabs>
        <w:rPr>
          <w:sz w:val="26"/>
        </w:rPr>
      </w:pPr>
    </w:p>
    <w:p w14:paraId="270619C0" w14:textId="77777777" w:rsidR="00B6315C" w:rsidRDefault="00B6315C" w:rsidP="00B6315C">
      <w:pPr>
        <w:tabs>
          <w:tab w:val="left" w:pos="432"/>
        </w:tabs>
        <w:rPr>
          <w:sz w:val="26"/>
        </w:rPr>
      </w:pPr>
    </w:p>
    <w:p w14:paraId="6F3817C3" w14:textId="77777777" w:rsidR="00B6315C" w:rsidRDefault="00B6315C" w:rsidP="00B6315C">
      <w:pPr>
        <w:tabs>
          <w:tab w:val="left" w:pos="432"/>
        </w:tabs>
        <w:rPr>
          <w:sz w:val="26"/>
        </w:rPr>
      </w:pPr>
    </w:p>
    <w:p w14:paraId="208D3671" w14:textId="77777777" w:rsidR="00B6315C" w:rsidRDefault="00B6315C" w:rsidP="00B6315C">
      <w:pPr>
        <w:tabs>
          <w:tab w:val="left" w:pos="432"/>
        </w:tabs>
        <w:rPr>
          <w:sz w:val="26"/>
        </w:rPr>
      </w:pPr>
    </w:p>
    <w:p w14:paraId="75F8DDD7" w14:textId="77777777" w:rsidR="00B6315C" w:rsidRDefault="00B6315C" w:rsidP="00B6315C">
      <w:pPr>
        <w:tabs>
          <w:tab w:val="left" w:pos="432"/>
        </w:tabs>
        <w:rPr>
          <w:sz w:val="26"/>
        </w:rPr>
      </w:pPr>
    </w:p>
    <w:p w14:paraId="6D4AFD8D" w14:textId="77777777" w:rsidR="00B6315C" w:rsidRDefault="00B6315C" w:rsidP="00B6315C">
      <w:pPr>
        <w:tabs>
          <w:tab w:val="left" w:pos="432"/>
        </w:tabs>
        <w:rPr>
          <w:sz w:val="26"/>
        </w:rPr>
      </w:pPr>
    </w:p>
    <w:p w14:paraId="7782E45F" w14:textId="77777777" w:rsidR="00B6315C" w:rsidRDefault="00B6315C" w:rsidP="00B6315C">
      <w:pPr>
        <w:tabs>
          <w:tab w:val="left" w:pos="432"/>
        </w:tabs>
        <w:rPr>
          <w:sz w:val="26"/>
        </w:rPr>
      </w:pPr>
    </w:p>
    <w:p w14:paraId="13FF835E" w14:textId="77777777" w:rsidR="00B6315C" w:rsidRDefault="00B6315C" w:rsidP="00B6315C">
      <w:pPr>
        <w:tabs>
          <w:tab w:val="left" w:pos="432"/>
        </w:tabs>
        <w:rPr>
          <w:sz w:val="26"/>
        </w:rPr>
      </w:pPr>
    </w:p>
    <w:p w14:paraId="02E521F9" w14:textId="77777777" w:rsidR="00B6315C" w:rsidRDefault="00B6315C" w:rsidP="00B6315C">
      <w:pPr>
        <w:tabs>
          <w:tab w:val="left" w:pos="432"/>
        </w:tabs>
        <w:rPr>
          <w:sz w:val="26"/>
        </w:rPr>
      </w:pPr>
    </w:p>
    <w:p w14:paraId="760EEE22" w14:textId="77777777" w:rsidR="00B6315C" w:rsidRDefault="00B6315C" w:rsidP="00B6315C">
      <w:pPr>
        <w:tabs>
          <w:tab w:val="left" w:pos="432"/>
        </w:tabs>
        <w:rPr>
          <w:sz w:val="26"/>
        </w:rPr>
      </w:pPr>
    </w:p>
    <w:p w14:paraId="6B2C3E77" w14:textId="77777777" w:rsidR="00B6315C" w:rsidRDefault="00B6315C" w:rsidP="00B6315C">
      <w:pPr>
        <w:tabs>
          <w:tab w:val="left" w:pos="432"/>
        </w:tabs>
        <w:rPr>
          <w:sz w:val="26"/>
        </w:rPr>
      </w:pPr>
    </w:p>
    <w:p w14:paraId="164CD2DF" w14:textId="77777777" w:rsidR="00B6315C" w:rsidRDefault="00B6315C" w:rsidP="00B6315C">
      <w:pPr>
        <w:tabs>
          <w:tab w:val="left" w:pos="432"/>
        </w:tabs>
        <w:rPr>
          <w:sz w:val="26"/>
        </w:rPr>
      </w:pPr>
    </w:p>
    <w:p w14:paraId="3AA0F5BB" w14:textId="77777777" w:rsidR="00B6315C" w:rsidRDefault="00B6315C" w:rsidP="00B6315C">
      <w:pPr>
        <w:tabs>
          <w:tab w:val="left" w:pos="432"/>
        </w:tabs>
        <w:rPr>
          <w:sz w:val="26"/>
        </w:rPr>
      </w:pPr>
    </w:p>
    <w:p w14:paraId="2FA45D07" w14:textId="77777777" w:rsidR="00B6315C" w:rsidRDefault="00B6315C" w:rsidP="00B6315C">
      <w:pPr>
        <w:tabs>
          <w:tab w:val="left" w:pos="432"/>
        </w:tabs>
        <w:rPr>
          <w:sz w:val="26"/>
        </w:rPr>
      </w:pPr>
    </w:p>
    <w:p w14:paraId="23892E32" w14:textId="77777777" w:rsidR="00B6315C" w:rsidRDefault="00B6315C" w:rsidP="00B6315C">
      <w:pPr>
        <w:tabs>
          <w:tab w:val="left" w:pos="432"/>
        </w:tabs>
        <w:rPr>
          <w:sz w:val="26"/>
        </w:rPr>
      </w:pPr>
    </w:p>
    <w:p w14:paraId="75D2F20B" w14:textId="77777777" w:rsidR="00B6315C" w:rsidRDefault="00B6315C" w:rsidP="00B6315C">
      <w:pPr>
        <w:tabs>
          <w:tab w:val="left" w:pos="432"/>
        </w:tabs>
        <w:rPr>
          <w:sz w:val="26"/>
        </w:rPr>
      </w:pPr>
    </w:p>
    <w:p w14:paraId="6569937B" w14:textId="77777777" w:rsidR="00B6315C" w:rsidRDefault="00B6315C" w:rsidP="00B6315C">
      <w:pPr>
        <w:tabs>
          <w:tab w:val="left" w:pos="432"/>
        </w:tabs>
        <w:rPr>
          <w:sz w:val="26"/>
        </w:rPr>
      </w:pPr>
    </w:p>
    <w:p w14:paraId="5D70619C" w14:textId="77777777" w:rsidR="00B6315C" w:rsidRDefault="00B6315C" w:rsidP="00B6315C">
      <w:pPr>
        <w:tabs>
          <w:tab w:val="left" w:pos="432"/>
        </w:tabs>
        <w:rPr>
          <w:sz w:val="26"/>
        </w:rPr>
      </w:pPr>
    </w:p>
    <w:p w14:paraId="0FB5609D" w14:textId="77777777" w:rsidR="00B6315C" w:rsidRDefault="00B6315C" w:rsidP="00B6315C">
      <w:pPr>
        <w:tabs>
          <w:tab w:val="left" w:pos="432"/>
        </w:tabs>
        <w:rPr>
          <w:sz w:val="26"/>
        </w:rPr>
      </w:pPr>
    </w:p>
    <w:p w14:paraId="359280BC" w14:textId="77777777" w:rsidR="00B6315C" w:rsidRDefault="00B6315C" w:rsidP="00B6315C">
      <w:pPr>
        <w:tabs>
          <w:tab w:val="left" w:pos="432"/>
        </w:tabs>
        <w:rPr>
          <w:sz w:val="26"/>
        </w:rPr>
      </w:pPr>
    </w:p>
    <w:p w14:paraId="49B40F41" w14:textId="77777777" w:rsidR="00B6315C" w:rsidRDefault="00B6315C" w:rsidP="00B6315C">
      <w:pPr>
        <w:tabs>
          <w:tab w:val="left" w:pos="432"/>
        </w:tabs>
        <w:rPr>
          <w:sz w:val="26"/>
        </w:rPr>
      </w:pPr>
    </w:p>
    <w:p w14:paraId="4D99DA02" w14:textId="77777777" w:rsidR="00B6315C" w:rsidRDefault="00B6315C" w:rsidP="00B6315C">
      <w:pPr>
        <w:tabs>
          <w:tab w:val="left" w:pos="432"/>
        </w:tabs>
        <w:rPr>
          <w:sz w:val="26"/>
        </w:rPr>
      </w:pPr>
    </w:p>
    <w:p w14:paraId="0BAD6B77" w14:textId="77777777" w:rsidR="00B6315C" w:rsidRDefault="00B6315C" w:rsidP="00B6315C">
      <w:pPr>
        <w:tabs>
          <w:tab w:val="left" w:pos="432"/>
        </w:tabs>
        <w:rPr>
          <w:sz w:val="26"/>
        </w:rPr>
      </w:pPr>
    </w:p>
    <w:p w14:paraId="04FF0349" w14:textId="77777777" w:rsidR="00B6315C" w:rsidRDefault="00B6315C" w:rsidP="00B6315C">
      <w:pPr>
        <w:tabs>
          <w:tab w:val="left" w:pos="432"/>
        </w:tabs>
        <w:rPr>
          <w:sz w:val="26"/>
        </w:rPr>
      </w:pPr>
    </w:p>
    <w:p w14:paraId="61970F63" w14:textId="77777777" w:rsidR="00B6315C" w:rsidRDefault="00B6315C" w:rsidP="00B6315C">
      <w:pPr>
        <w:tabs>
          <w:tab w:val="left" w:pos="432"/>
        </w:tabs>
        <w:rPr>
          <w:sz w:val="26"/>
        </w:rPr>
      </w:pPr>
    </w:p>
    <w:p w14:paraId="69BF0987" w14:textId="77777777" w:rsidR="00B6315C" w:rsidRDefault="00B6315C" w:rsidP="00B6315C">
      <w:pPr>
        <w:tabs>
          <w:tab w:val="left" w:pos="432"/>
        </w:tabs>
        <w:rPr>
          <w:sz w:val="26"/>
        </w:rPr>
      </w:pPr>
    </w:p>
    <w:p w14:paraId="2A3D9D34" w14:textId="77777777" w:rsidR="00B6315C" w:rsidRDefault="00B6315C" w:rsidP="00B6315C">
      <w:pPr>
        <w:tabs>
          <w:tab w:val="left" w:pos="432"/>
        </w:tabs>
        <w:rPr>
          <w:sz w:val="26"/>
        </w:rPr>
      </w:pPr>
    </w:p>
    <w:p w14:paraId="47366B10" w14:textId="77777777" w:rsidR="00B6315C" w:rsidRDefault="00B6315C" w:rsidP="00B6315C">
      <w:pPr>
        <w:tabs>
          <w:tab w:val="left" w:pos="432"/>
        </w:tabs>
        <w:rPr>
          <w:sz w:val="26"/>
        </w:rPr>
      </w:pPr>
    </w:p>
    <w:p w14:paraId="1C221C9B" w14:textId="77777777" w:rsidR="00B6315C" w:rsidRDefault="00B6315C" w:rsidP="00B6315C">
      <w:pPr>
        <w:tabs>
          <w:tab w:val="left" w:pos="432"/>
        </w:tabs>
        <w:rPr>
          <w:sz w:val="26"/>
        </w:rPr>
      </w:pPr>
    </w:p>
    <w:p w14:paraId="7691FD69" w14:textId="77777777" w:rsidR="00B6315C" w:rsidRDefault="00B6315C" w:rsidP="00B6315C">
      <w:pPr>
        <w:tabs>
          <w:tab w:val="left" w:pos="432"/>
        </w:tabs>
        <w:rPr>
          <w:sz w:val="26"/>
        </w:rPr>
      </w:pPr>
    </w:p>
    <w:p w14:paraId="5C81D194" w14:textId="77777777" w:rsidR="00B6315C" w:rsidRDefault="00B6315C" w:rsidP="00B6315C">
      <w:pPr>
        <w:tabs>
          <w:tab w:val="left" w:pos="432"/>
        </w:tabs>
        <w:rPr>
          <w:sz w:val="26"/>
        </w:rPr>
      </w:pPr>
    </w:p>
    <w:p w14:paraId="11C893FE" w14:textId="77777777" w:rsidR="00B6315C" w:rsidRDefault="00B6315C" w:rsidP="00B6315C">
      <w:pPr>
        <w:tabs>
          <w:tab w:val="left" w:pos="432"/>
        </w:tabs>
        <w:rPr>
          <w:sz w:val="26"/>
        </w:rPr>
      </w:pPr>
    </w:p>
    <w:p w14:paraId="3F664436" w14:textId="77777777" w:rsidR="00B6315C" w:rsidRDefault="00B6315C" w:rsidP="00B6315C">
      <w:pPr>
        <w:tabs>
          <w:tab w:val="left" w:pos="432"/>
        </w:tabs>
        <w:rPr>
          <w:sz w:val="26"/>
        </w:rPr>
      </w:pPr>
    </w:p>
    <w:p w14:paraId="1321729B" w14:textId="77777777" w:rsidR="00B6315C" w:rsidRDefault="00B6315C" w:rsidP="00B6315C">
      <w:pPr>
        <w:tabs>
          <w:tab w:val="left" w:pos="432"/>
        </w:tabs>
        <w:rPr>
          <w:sz w:val="26"/>
        </w:rPr>
      </w:pPr>
    </w:p>
    <w:p w14:paraId="1425656A" w14:textId="77777777" w:rsidR="00B6315C" w:rsidRDefault="00B6315C" w:rsidP="00B6315C">
      <w:pPr>
        <w:tabs>
          <w:tab w:val="left" w:pos="432"/>
        </w:tabs>
        <w:rPr>
          <w:sz w:val="26"/>
        </w:rPr>
      </w:pPr>
    </w:p>
    <w:p w14:paraId="7BB9B68B" w14:textId="77777777" w:rsidR="00B6315C" w:rsidRDefault="00B6315C" w:rsidP="00B6315C">
      <w:pPr>
        <w:tabs>
          <w:tab w:val="left" w:pos="432"/>
        </w:tabs>
        <w:rPr>
          <w:sz w:val="26"/>
        </w:rPr>
      </w:pPr>
    </w:p>
    <w:p w14:paraId="02FE3279" w14:textId="77777777" w:rsidR="00B6315C" w:rsidRDefault="00B6315C" w:rsidP="00B6315C">
      <w:pPr>
        <w:tabs>
          <w:tab w:val="left" w:pos="432"/>
        </w:tabs>
        <w:rPr>
          <w:sz w:val="26"/>
        </w:rPr>
      </w:pPr>
    </w:p>
    <w:p w14:paraId="61970D0E" w14:textId="77777777" w:rsidR="00B6315C" w:rsidRDefault="00B6315C" w:rsidP="00B6315C">
      <w:pPr>
        <w:tabs>
          <w:tab w:val="left" w:pos="432"/>
        </w:tabs>
        <w:rPr>
          <w:sz w:val="26"/>
        </w:rPr>
      </w:pPr>
    </w:p>
    <w:p w14:paraId="7E8E76D6" w14:textId="1013C23C" w:rsidR="00B6315C" w:rsidRPr="00B6315C" w:rsidRDefault="00B6315C" w:rsidP="00B6315C">
      <w:pPr>
        <w:tabs>
          <w:tab w:val="left" w:pos="432"/>
        </w:tabs>
        <w:rPr>
          <w:b/>
          <w:bCs/>
          <w:sz w:val="24"/>
          <w:szCs w:val="24"/>
        </w:rPr>
      </w:pPr>
      <w:r w:rsidRPr="00B6315C">
        <w:rPr>
          <w:b/>
          <w:bCs/>
          <w:sz w:val="24"/>
          <w:szCs w:val="24"/>
        </w:rPr>
        <w:t>5.GSM Sim800L Module:</w:t>
      </w:r>
    </w:p>
    <w:p w14:paraId="2120C9E4" w14:textId="6377526D" w:rsidR="00B6315C" w:rsidRDefault="00B6315C" w:rsidP="00B6315C">
      <w:pPr>
        <w:tabs>
          <w:tab w:val="left" w:pos="432"/>
        </w:tabs>
        <w:rPr>
          <w:sz w:val="26"/>
        </w:rPr>
      </w:pPr>
    </w:p>
    <w:p w14:paraId="23717CBE" w14:textId="73A213BC" w:rsidR="00B6315C" w:rsidRPr="00B6315C" w:rsidRDefault="00B6315C" w:rsidP="00B6315C">
      <w:pPr>
        <w:tabs>
          <w:tab w:val="left" w:pos="432"/>
        </w:tabs>
        <w:rPr>
          <w:sz w:val="26"/>
        </w:rPr>
      </w:pPr>
      <w:r>
        <w:rPr>
          <w:noProof/>
        </w:rPr>
        <w:drawing>
          <wp:anchor distT="0" distB="0" distL="114300" distR="114300" simplePos="0" relativeHeight="251679744" behindDoc="0" locked="0" layoutInCell="1" allowOverlap="1" wp14:anchorId="2F1F730D" wp14:editId="26AD581B">
            <wp:simplePos x="0" y="0"/>
            <wp:positionH relativeFrom="column">
              <wp:posOffset>353060</wp:posOffset>
            </wp:positionH>
            <wp:positionV relativeFrom="page">
              <wp:posOffset>1257300</wp:posOffset>
            </wp:positionV>
            <wp:extent cx="6228080" cy="7985760"/>
            <wp:effectExtent l="0" t="0" r="1270" b="0"/>
            <wp:wrapSquare wrapText="bothSides"/>
            <wp:docPr id="10465652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8080" cy="79857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6315C" w:rsidRPr="00B6315C">
      <w:pgSz w:w="11910" w:h="16840"/>
      <w:pgMar w:top="620" w:right="740" w:bottom="1180" w:left="800" w:header="5" w:footer="98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A5DD8" w14:textId="77777777" w:rsidR="00747910" w:rsidRDefault="00747910">
      <w:r>
        <w:separator/>
      </w:r>
    </w:p>
  </w:endnote>
  <w:endnote w:type="continuationSeparator" w:id="0">
    <w:p w14:paraId="4EFC2499" w14:textId="77777777" w:rsidR="00747910" w:rsidRDefault="00747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00C1A" w14:textId="77777777" w:rsidR="00DF0B56" w:rsidRDefault="00000000">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454EADEE" wp14:editId="76736DB5">
              <wp:simplePos x="0" y="0"/>
              <wp:positionH relativeFrom="page">
                <wp:posOffset>6471920</wp:posOffset>
              </wp:positionH>
              <wp:positionV relativeFrom="page">
                <wp:posOffset>9927590</wp:posOffset>
              </wp:positionV>
              <wp:extent cx="160020"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160020" cy="165735"/>
                      </a:xfrm>
                      <a:prstGeom prst="rect">
                        <a:avLst/>
                      </a:prstGeom>
                    </wps:spPr>
                    <wps:txbx>
                      <w:txbxContent>
                        <w:p w14:paraId="58A3BFBA" w14:textId="77777777" w:rsidR="00DF0B56" w:rsidRDefault="00000000">
                          <w:pPr>
                            <w:spacing w:line="233"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54EADEE" id="_x0000_t202" coordsize="21600,21600" o:spt="202" path="m,l,21600r21600,l21600,xe">
              <v:stroke joinstyle="miter"/>
              <v:path gradientshapeok="t" o:connecttype="rect"/>
            </v:shapetype>
            <v:shape id="Textbox 1" o:spid="_x0000_s1027" type="#_x0000_t202" style="position:absolute;margin-left:509.6pt;margin-top:781.7pt;width:12.6pt;height:13.0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" filled="f" stroked="f">
              <v:textbox inset="0,0,0,0">
                <w:txbxContent>
                  <w:p w14:paraId="58A3BFBA" w14:textId="77777777" w:rsidR="00DF0B56" w:rsidRDefault="00000000">
                    <w:pPr>
                      <w:spacing w:line="233"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B2536" w14:textId="77777777" w:rsidR="00DF0B56"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1C14B262" wp14:editId="610C1D43">
              <wp:simplePos x="0" y="0"/>
              <wp:positionH relativeFrom="page">
                <wp:posOffset>6351270</wp:posOffset>
              </wp:positionH>
              <wp:positionV relativeFrom="page">
                <wp:posOffset>9927590</wp:posOffset>
              </wp:positionV>
              <wp:extent cx="349885" cy="165735"/>
              <wp:effectExtent l="0" t="0" r="0" b="0"/>
              <wp:wrapNone/>
              <wp:docPr id="6" name="Textbox 6"/>
              <wp:cNvGraphicFramePr/>
              <a:graphic xmlns:a="http://schemas.openxmlformats.org/drawingml/2006/main">
                <a:graphicData uri="http://schemas.microsoft.com/office/word/2010/wordprocessingShape">
                  <wps:wsp>
                    <wps:cNvSpPr txBox="1"/>
                    <wps:spPr>
                      <a:xfrm>
                        <a:off x="0" y="0"/>
                        <a:ext cx="349885" cy="165735"/>
                      </a:xfrm>
                      <a:prstGeom prst="rect">
                        <a:avLst/>
                      </a:prstGeom>
                    </wps:spPr>
                    <wps:txbx>
                      <w:txbxContent>
                        <w:p w14:paraId="4D151E21" w14:textId="77777777" w:rsidR="00DF0B56" w:rsidRDefault="00000000">
                          <w:pPr>
                            <w:spacing w:line="23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C14B262" id="_x0000_t202" coordsize="21600,21600" o:spt="202" path="m,l,21600r21600,l21600,xe">
              <v:stroke joinstyle="miter"/>
              <v:path gradientshapeok="t" o:connecttype="rect"/>
            </v:shapetype>
            <v:shape id="Textbox 6" o:spid="_x0000_s1029" type="#_x0000_t202" style="position:absolute;margin-left:500.1pt;margin-top:781.7pt;width:27.55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" filled="f" stroked="f">
              <v:textbox inset="0,0,0,0">
                <w:txbxContent>
                  <w:p w14:paraId="4D151E21" w14:textId="77777777" w:rsidR="00DF0B56" w:rsidRDefault="00000000">
                    <w:pPr>
                      <w:spacing w:line="23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9D846" w14:textId="77777777" w:rsidR="00747910" w:rsidRDefault="00747910">
      <w:r>
        <w:separator/>
      </w:r>
    </w:p>
  </w:footnote>
  <w:footnote w:type="continuationSeparator" w:id="0">
    <w:p w14:paraId="59D1671E" w14:textId="77777777" w:rsidR="00747910" w:rsidRDefault="007479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72CB8" w14:textId="77777777" w:rsidR="00DF0B56" w:rsidRDefault="00000000">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4544A852" wp14:editId="75FA3D75">
              <wp:simplePos x="0" y="0"/>
              <wp:positionH relativeFrom="page">
                <wp:posOffset>4763770</wp:posOffset>
              </wp:positionH>
              <wp:positionV relativeFrom="page">
                <wp:posOffset>-9525</wp:posOffset>
              </wp:positionV>
              <wp:extent cx="2124710" cy="180975"/>
              <wp:effectExtent l="0" t="0" r="0" b="0"/>
              <wp:wrapNone/>
              <wp:docPr id="5" name="Textbox 5"/>
              <wp:cNvGraphicFramePr/>
              <a:graphic xmlns:a="http://schemas.openxmlformats.org/drawingml/2006/main">
                <a:graphicData uri="http://schemas.microsoft.com/office/word/2010/wordprocessingShape">
                  <wps:wsp>
                    <wps:cNvSpPr txBox="1"/>
                    <wps:spPr>
                      <a:xfrm>
                        <a:off x="0" y="0"/>
                        <a:ext cx="2124710" cy="180975"/>
                      </a:xfrm>
                      <a:prstGeom prst="rect">
                        <a:avLst/>
                      </a:prstGeom>
                    </wps:spPr>
                    <wps:txbx>
                      <w:txbxContent>
                        <w:p w14:paraId="0586B091" w14:textId="77777777" w:rsidR="00DF0B56" w:rsidRDefault="00000000">
                          <w:pPr>
                            <w:wordWrap w:val="0"/>
                            <w:spacing w:before="78"/>
                            <w:ind w:right="338"/>
                            <w:jc w:val="right"/>
                            <w:rPr>
                              <w:lang w:val="en-IN"/>
                            </w:rPr>
                          </w:pPr>
                          <w:r>
                            <w:rPr>
                              <w:lang w:val="en-IN"/>
                            </w:rPr>
                            <w:t>Smart Crop Protection System</w:t>
                          </w:r>
                        </w:p>
                        <w:p w14:paraId="1B305370" w14:textId="77777777" w:rsidR="00DF0B56" w:rsidRDefault="00DF0B56">
                          <w:pPr>
                            <w:spacing w:before="11"/>
                            <w:ind w:left="20"/>
                          </w:pPr>
                        </w:p>
                      </w:txbxContent>
                    </wps:txbx>
                    <wps:bodyPr wrap="square" lIns="0" tIns="0" rIns="0" bIns="0" rtlCol="0">
                      <a:noAutofit/>
                    </wps:bodyPr>
                  </wps:wsp>
                </a:graphicData>
              </a:graphic>
            </wp:anchor>
          </w:drawing>
        </mc:Choice>
        <mc:Fallback>
          <w:pict>
            <v:shapetype w14:anchorId="4544A852" id="_x0000_t202" coordsize="21600,21600" o:spt="202" path="m,l,21600r21600,l21600,xe">
              <v:stroke joinstyle="miter"/>
              <v:path gradientshapeok="t" o:connecttype="rect"/>
            </v:shapetype>
            <v:shape id="Textbox 5" o:spid="_x0000_s1028" type="#_x0000_t202" style="position:absolute;margin-left:375.1pt;margin-top:-.75pt;width:167.3pt;height:14.2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" filled="f" stroked="f">
              <v:textbox inset="0,0,0,0">
                <w:txbxContent>
                  <w:p w14:paraId="0586B091" w14:textId="77777777" w:rsidR="00DF0B56" w:rsidRDefault="00000000">
                    <w:pPr>
                      <w:wordWrap w:val="0"/>
                      <w:spacing w:before="78"/>
                      <w:ind w:right="338"/>
                      <w:jc w:val="right"/>
                      <w:rPr>
                        <w:lang w:val="en-IN"/>
                      </w:rPr>
                    </w:pPr>
                    <w:r>
                      <w:rPr>
                        <w:lang w:val="en-IN"/>
                      </w:rPr>
                      <w:t>Smart Crop Protection System</w:t>
                    </w:r>
                  </w:p>
                  <w:p w14:paraId="1B305370" w14:textId="77777777" w:rsidR="00DF0B56" w:rsidRDefault="00DF0B56">
                    <w:pPr>
                      <w:spacing w:before="11"/>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8E9227D"/>
    <w:multiLevelType w:val="singleLevel"/>
    <w:tmpl w:val="A8E9227D"/>
    <w:lvl w:ilvl="0">
      <w:start w:val="4"/>
      <w:numFmt w:val="decimal"/>
      <w:lvlText w:val="%1."/>
      <w:lvlJc w:val="left"/>
      <w:pPr>
        <w:tabs>
          <w:tab w:val="left" w:pos="312"/>
        </w:tabs>
        <w:ind w:left="385" w:firstLine="0"/>
      </w:pPr>
    </w:lvl>
  </w:abstractNum>
  <w:abstractNum w:abstractNumId="1" w15:restartNumberingAfterBreak="0">
    <w:nsid w:val="BF205925"/>
    <w:multiLevelType w:val="multilevel"/>
    <w:tmpl w:val="BF205925"/>
    <w:lvl w:ilvl="0">
      <w:numFmt w:val="bullet"/>
      <w:lvlText w:val=""/>
      <w:lvlJc w:val="left"/>
      <w:pPr>
        <w:ind w:left="683" w:hanging="360"/>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1648" w:hanging="360"/>
      </w:pPr>
      <w:rPr>
        <w:rFonts w:hint="default"/>
        <w:lang w:val="en-US" w:eastAsia="en-US" w:bidi="ar-SA"/>
      </w:rPr>
    </w:lvl>
    <w:lvl w:ilvl="2">
      <w:numFmt w:val="bullet"/>
      <w:lvlText w:val="•"/>
      <w:lvlJc w:val="left"/>
      <w:pPr>
        <w:ind w:left="2617" w:hanging="360"/>
      </w:pPr>
      <w:rPr>
        <w:rFonts w:hint="default"/>
        <w:lang w:val="en-US" w:eastAsia="en-US" w:bidi="ar-SA"/>
      </w:rPr>
    </w:lvl>
    <w:lvl w:ilvl="3">
      <w:numFmt w:val="bullet"/>
      <w:lvlText w:val="•"/>
      <w:lvlJc w:val="left"/>
      <w:pPr>
        <w:ind w:left="3586" w:hanging="360"/>
      </w:pPr>
      <w:rPr>
        <w:rFonts w:hint="default"/>
        <w:lang w:val="en-US" w:eastAsia="en-US" w:bidi="ar-SA"/>
      </w:rPr>
    </w:lvl>
    <w:lvl w:ilvl="4">
      <w:numFmt w:val="bullet"/>
      <w:lvlText w:val="•"/>
      <w:lvlJc w:val="left"/>
      <w:pPr>
        <w:ind w:left="4555" w:hanging="360"/>
      </w:pPr>
      <w:rPr>
        <w:rFonts w:hint="default"/>
        <w:lang w:val="en-US" w:eastAsia="en-US" w:bidi="ar-SA"/>
      </w:rPr>
    </w:lvl>
    <w:lvl w:ilvl="5">
      <w:numFmt w:val="bullet"/>
      <w:lvlText w:val="•"/>
      <w:lvlJc w:val="left"/>
      <w:pPr>
        <w:ind w:left="5524" w:hanging="360"/>
      </w:pPr>
      <w:rPr>
        <w:rFonts w:hint="default"/>
        <w:lang w:val="en-US" w:eastAsia="en-US" w:bidi="ar-SA"/>
      </w:rPr>
    </w:lvl>
    <w:lvl w:ilvl="6">
      <w:numFmt w:val="bullet"/>
      <w:lvlText w:val="•"/>
      <w:lvlJc w:val="left"/>
      <w:pPr>
        <w:ind w:left="6493" w:hanging="360"/>
      </w:pPr>
      <w:rPr>
        <w:rFonts w:hint="default"/>
        <w:lang w:val="en-US" w:eastAsia="en-US" w:bidi="ar-SA"/>
      </w:rPr>
    </w:lvl>
    <w:lvl w:ilvl="7">
      <w:numFmt w:val="bullet"/>
      <w:lvlText w:val="•"/>
      <w:lvlJc w:val="left"/>
      <w:pPr>
        <w:ind w:left="7462" w:hanging="360"/>
      </w:pPr>
      <w:rPr>
        <w:rFonts w:hint="default"/>
        <w:lang w:val="en-US" w:eastAsia="en-US" w:bidi="ar-SA"/>
      </w:rPr>
    </w:lvl>
    <w:lvl w:ilvl="8">
      <w:numFmt w:val="bullet"/>
      <w:lvlText w:val="•"/>
      <w:lvlJc w:val="left"/>
      <w:pPr>
        <w:ind w:left="8431" w:hanging="360"/>
      </w:pPr>
      <w:rPr>
        <w:rFonts w:hint="default"/>
        <w:lang w:val="en-US" w:eastAsia="en-US" w:bidi="ar-SA"/>
      </w:rPr>
    </w:lvl>
  </w:abstractNum>
  <w:abstractNum w:abstractNumId="2" w15:restartNumberingAfterBreak="0">
    <w:nsid w:val="C8879AEF"/>
    <w:multiLevelType w:val="multilevel"/>
    <w:tmpl w:val="C8879AEF"/>
    <w:lvl w:ilvl="0">
      <w:start w:val="1"/>
      <w:numFmt w:val="decimal"/>
      <w:lvlText w:val="%1."/>
      <w:lvlJc w:val="left"/>
      <w:pPr>
        <w:ind w:left="1185"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383" w:hanging="361"/>
      </w:pPr>
      <w:rPr>
        <w:rFonts w:hint="default"/>
        <w:lang w:val="en-US" w:eastAsia="en-US" w:bidi="ar-SA"/>
      </w:rPr>
    </w:lvl>
    <w:lvl w:ilvl="2">
      <w:numFmt w:val="bullet"/>
      <w:lvlText w:val="•"/>
      <w:lvlJc w:val="left"/>
      <w:pPr>
        <w:ind w:left="1586" w:hanging="361"/>
      </w:pPr>
      <w:rPr>
        <w:rFonts w:hint="default"/>
        <w:lang w:val="en-US" w:eastAsia="en-US" w:bidi="ar-SA"/>
      </w:rPr>
    </w:lvl>
    <w:lvl w:ilvl="3">
      <w:numFmt w:val="bullet"/>
      <w:lvlText w:val="•"/>
      <w:lvlJc w:val="left"/>
      <w:pPr>
        <w:ind w:left="1789" w:hanging="361"/>
      </w:pPr>
      <w:rPr>
        <w:rFonts w:hint="default"/>
        <w:lang w:val="en-US" w:eastAsia="en-US" w:bidi="ar-SA"/>
      </w:rPr>
    </w:lvl>
    <w:lvl w:ilvl="4">
      <w:numFmt w:val="bullet"/>
      <w:lvlText w:val="•"/>
      <w:lvlJc w:val="left"/>
      <w:pPr>
        <w:ind w:left="1992" w:hanging="361"/>
      </w:pPr>
      <w:rPr>
        <w:rFonts w:hint="default"/>
        <w:lang w:val="en-US" w:eastAsia="en-US" w:bidi="ar-SA"/>
      </w:rPr>
    </w:lvl>
    <w:lvl w:ilvl="5">
      <w:numFmt w:val="bullet"/>
      <w:lvlText w:val="•"/>
      <w:lvlJc w:val="left"/>
      <w:pPr>
        <w:ind w:left="2196" w:hanging="361"/>
      </w:pPr>
      <w:rPr>
        <w:rFonts w:hint="default"/>
        <w:lang w:val="en-US" w:eastAsia="en-US" w:bidi="ar-SA"/>
      </w:rPr>
    </w:lvl>
    <w:lvl w:ilvl="6">
      <w:numFmt w:val="bullet"/>
      <w:lvlText w:val="•"/>
      <w:lvlJc w:val="left"/>
      <w:pPr>
        <w:ind w:left="2399" w:hanging="361"/>
      </w:pPr>
      <w:rPr>
        <w:rFonts w:hint="default"/>
        <w:lang w:val="en-US" w:eastAsia="en-US" w:bidi="ar-SA"/>
      </w:rPr>
    </w:lvl>
    <w:lvl w:ilvl="7">
      <w:numFmt w:val="bullet"/>
      <w:lvlText w:val="•"/>
      <w:lvlJc w:val="left"/>
      <w:pPr>
        <w:ind w:left="2602" w:hanging="361"/>
      </w:pPr>
      <w:rPr>
        <w:rFonts w:hint="default"/>
        <w:lang w:val="en-US" w:eastAsia="en-US" w:bidi="ar-SA"/>
      </w:rPr>
    </w:lvl>
    <w:lvl w:ilvl="8">
      <w:numFmt w:val="bullet"/>
      <w:lvlText w:val="•"/>
      <w:lvlJc w:val="left"/>
      <w:pPr>
        <w:ind w:left="2805" w:hanging="361"/>
      </w:pPr>
      <w:rPr>
        <w:rFonts w:hint="default"/>
        <w:lang w:val="en-US" w:eastAsia="en-US" w:bidi="ar-SA"/>
      </w:rPr>
    </w:lvl>
  </w:abstractNum>
  <w:abstractNum w:abstractNumId="3" w15:restartNumberingAfterBreak="0">
    <w:nsid w:val="CF092B84"/>
    <w:multiLevelType w:val="multilevel"/>
    <w:tmpl w:val="CF092B84"/>
    <w:lvl w:ilvl="0">
      <w:start w:val="1"/>
      <w:numFmt w:val="decimal"/>
      <w:lvlText w:val="%1."/>
      <w:lvlJc w:val="left"/>
      <w:pPr>
        <w:ind w:left="885" w:hanging="245"/>
      </w:pPr>
      <w:rPr>
        <w:rFonts w:ascii="Times New Roman" w:eastAsia="Times New Roman" w:hAnsi="Times New Roman" w:cs="Times New Roman" w:hint="default"/>
        <w:b w:val="0"/>
        <w:bCs w:val="0"/>
        <w:i w:val="0"/>
        <w:iCs w:val="0"/>
        <w:color w:val="444444"/>
        <w:spacing w:val="0"/>
        <w:w w:val="100"/>
        <w:sz w:val="24"/>
        <w:szCs w:val="24"/>
        <w:lang w:val="en-US" w:eastAsia="en-US" w:bidi="ar-SA"/>
      </w:rPr>
    </w:lvl>
    <w:lvl w:ilvl="1">
      <w:numFmt w:val="bullet"/>
      <w:lvlText w:val="•"/>
      <w:lvlJc w:val="left"/>
      <w:pPr>
        <w:ind w:left="1828" w:hanging="245"/>
      </w:pPr>
      <w:rPr>
        <w:rFonts w:hint="default"/>
        <w:lang w:val="en-US" w:eastAsia="en-US" w:bidi="ar-SA"/>
      </w:rPr>
    </w:lvl>
    <w:lvl w:ilvl="2">
      <w:numFmt w:val="bullet"/>
      <w:lvlText w:val="•"/>
      <w:lvlJc w:val="left"/>
      <w:pPr>
        <w:ind w:left="2777" w:hanging="245"/>
      </w:pPr>
      <w:rPr>
        <w:rFonts w:hint="default"/>
        <w:lang w:val="en-US" w:eastAsia="en-US" w:bidi="ar-SA"/>
      </w:rPr>
    </w:lvl>
    <w:lvl w:ilvl="3">
      <w:numFmt w:val="bullet"/>
      <w:lvlText w:val="•"/>
      <w:lvlJc w:val="left"/>
      <w:pPr>
        <w:ind w:left="3726" w:hanging="245"/>
      </w:pPr>
      <w:rPr>
        <w:rFonts w:hint="default"/>
        <w:lang w:val="en-US" w:eastAsia="en-US" w:bidi="ar-SA"/>
      </w:rPr>
    </w:lvl>
    <w:lvl w:ilvl="4">
      <w:numFmt w:val="bullet"/>
      <w:lvlText w:val="•"/>
      <w:lvlJc w:val="left"/>
      <w:pPr>
        <w:ind w:left="4675" w:hanging="245"/>
      </w:pPr>
      <w:rPr>
        <w:rFonts w:hint="default"/>
        <w:lang w:val="en-US" w:eastAsia="en-US" w:bidi="ar-SA"/>
      </w:rPr>
    </w:lvl>
    <w:lvl w:ilvl="5">
      <w:numFmt w:val="bullet"/>
      <w:lvlText w:val="•"/>
      <w:lvlJc w:val="left"/>
      <w:pPr>
        <w:ind w:left="5624" w:hanging="245"/>
      </w:pPr>
      <w:rPr>
        <w:rFonts w:hint="default"/>
        <w:lang w:val="en-US" w:eastAsia="en-US" w:bidi="ar-SA"/>
      </w:rPr>
    </w:lvl>
    <w:lvl w:ilvl="6">
      <w:numFmt w:val="bullet"/>
      <w:lvlText w:val="•"/>
      <w:lvlJc w:val="left"/>
      <w:pPr>
        <w:ind w:left="6573" w:hanging="245"/>
      </w:pPr>
      <w:rPr>
        <w:rFonts w:hint="default"/>
        <w:lang w:val="en-US" w:eastAsia="en-US" w:bidi="ar-SA"/>
      </w:rPr>
    </w:lvl>
    <w:lvl w:ilvl="7">
      <w:numFmt w:val="bullet"/>
      <w:lvlText w:val="•"/>
      <w:lvlJc w:val="left"/>
      <w:pPr>
        <w:ind w:left="7522" w:hanging="245"/>
      </w:pPr>
      <w:rPr>
        <w:rFonts w:hint="default"/>
        <w:lang w:val="en-US" w:eastAsia="en-US" w:bidi="ar-SA"/>
      </w:rPr>
    </w:lvl>
    <w:lvl w:ilvl="8">
      <w:numFmt w:val="bullet"/>
      <w:lvlText w:val="•"/>
      <w:lvlJc w:val="left"/>
      <w:pPr>
        <w:ind w:left="8471" w:hanging="245"/>
      </w:pPr>
      <w:rPr>
        <w:rFonts w:hint="default"/>
        <w:lang w:val="en-US" w:eastAsia="en-US" w:bidi="ar-SA"/>
      </w:rPr>
    </w:lvl>
  </w:abstractNum>
  <w:abstractNum w:abstractNumId="4" w15:restartNumberingAfterBreak="0">
    <w:nsid w:val="F4B5D9F5"/>
    <w:multiLevelType w:val="multilevel"/>
    <w:tmpl w:val="F4B5D9F5"/>
    <w:lvl w:ilvl="0">
      <w:start w:val="1"/>
      <w:numFmt w:val="decimal"/>
      <w:lvlText w:val="%1."/>
      <w:lvlJc w:val="left"/>
      <w:pPr>
        <w:ind w:left="136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280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40" w:hanging="360"/>
      </w:pPr>
      <w:rPr>
        <w:rFonts w:hint="default"/>
        <w:lang w:val="en-US" w:eastAsia="en-US" w:bidi="ar-SA"/>
      </w:rPr>
    </w:lvl>
    <w:lvl w:ilvl="3">
      <w:numFmt w:val="bullet"/>
      <w:lvlText w:val="•"/>
      <w:lvlJc w:val="left"/>
      <w:pPr>
        <w:ind w:left="4481" w:hanging="360"/>
      </w:pPr>
      <w:rPr>
        <w:rFonts w:hint="default"/>
        <w:lang w:val="en-US" w:eastAsia="en-US" w:bidi="ar-SA"/>
      </w:rPr>
    </w:lvl>
    <w:lvl w:ilvl="4">
      <w:numFmt w:val="bullet"/>
      <w:lvlText w:val="•"/>
      <w:lvlJc w:val="left"/>
      <w:pPr>
        <w:ind w:left="5322" w:hanging="360"/>
      </w:pPr>
      <w:rPr>
        <w:rFonts w:hint="default"/>
        <w:lang w:val="en-US" w:eastAsia="en-US" w:bidi="ar-SA"/>
      </w:rPr>
    </w:lvl>
    <w:lvl w:ilvl="5">
      <w:numFmt w:val="bullet"/>
      <w:lvlText w:val="•"/>
      <w:lvlJc w:val="left"/>
      <w:pPr>
        <w:ind w:left="6163" w:hanging="360"/>
      </w:pPr>
      <w:rPr>
        <w:rFonts w:hint="default"/>
        <w:lang w:val="en-US" w:eastAsia="en-US" w:bidi="ar-SA"/>
      </w:rPr>
    </w:lvl>
    <w:lvl w:ilvl="6">
      <w:numFmt w:val="bullet"/>
      <w:lvlText w:val="•"/>
      <w:lvlJc w:val="left"/>
      <w:pPr>
        <w:ind w:left="7004" w:hanging="360"/>
      </w:pPr>
      <w:rPr>
        <w:rFonts w:hint="default"/>
        <w:lang w:val="en-US" w:eastAsia="en-US" w:bidi="ar-SA"/>
      </w:rPr>
    </w:lvl>
    <w:lvl w:ilvl="7">
      <w:numFmt w:val="bullet"/>
      <w:lvlText w:val="•"/>
      <w:lvlJc w:val="left"/>
      <w:pPr>
        <w:ind w:left="7845" w:hanging="360"/>
      </w:pPr>
      <w:rPr>
        <w:rFonts w:hint="default"/>
        <w:lang w:val="en-US" w:eastAsia="en-US" w:bidi="ar-SA"/>
      </w:rPr>
    </w:lvl>
    <w:lvl w:ilvl="8">
      <w:numFmt w:val="bullet"/>
      <w:lvlText w:val="•"/>
      <w:lvlJc w:val="left"/>
      <w:pPr>
        <w:ind w:left="8686" w:hanging="360"/>
      </w:pPr>
      <w:rPr>
        <w:rFonts w:hint="default"/>
        <w:lang w:val="en-US" w:eastAsia="en-US" w:bidi="ar-SA"/>
      </w:rPr>
    </w:lvl>
  </w:abstractNum>
  <w:abstractNum w:abstractNumId="5" w15:restartNumberingAfterBreak="0">
    <w:nsid w:val="0053208E"/>
    <w:multiLevelType w:val="multilevel"/>
    <w:tmpl w:val="0053208E"/>
    <w:lvl w:ilvl="0">
      <w:start w:val="1"/>
      <w:numFmt w:val="decimal"/>
      <w:lvlText w:val="%1."/>
      <w:lvlJc w:val="left"/>
      <w:pPr>
        <w:ind w:left="4059" w:hanging="212"/>
        <w:jc w:val="right"/>
      </w:pPr>
      <w:rPr>
        <w:rFonts w:hint="default"/>
        <w:spacing w:val="0"/>
        <w:w w:val="90"/>
        <w:lang w:val="en-US" w:eastAsia="en-US" w:bidi="ar-SA"/>
      </w:rPr>
    </w:lvl>
    <w:lvl w:ilvl="1">
      <w:start w:val="1"/>
      <w:numFmt w:val="decimal"/>
      <w:lvlText w:val="%1.%2"/>
      <w:lvlJc w:val="left"/>
      <w:pPr>
        <w:ind w:left="645" w:hanging="423"/>
      </w:pPr>
      <w:rPr>
        <w:rFonts w:hint="default"/>
        <w:spacing w:val="0"/>
        <w:w w:val="99"/>
        <w:lang w:val="en-US" w:eastAsia="en-US" w:bidi="ar-SA"/>
      </w:rPr>
    </w:lvl>
    <w:lvl w:ilvl="2">
      <w:numFmt w:val="bullet"/>
      <w:lvlText w:val=""/>
      <w:lvlJc w:val="left"/>
      <w:pPr>
        <w:ind w:left="1365" w:hanging="423"/>
      </w:pPr>
      <w:rPr>
        <w:rFonts w:ascii="Symbol" w:eastAsia="Symbol" w:hAnsi="Symbol" w:cs="Symbol" w:hint="default"/>
        <w:b w:val="0"/>
        <w:bCs w:val="0"/>
        <w:i w:val="0"/>
        <w:iCs w:val="0"/>
        <w:color w:val="000009"/>
        <w:spacing w:val="0"/>
        <w:w w:val="100"/>
        <w:sz w:val="24"/>
        <w:szCs w:val="24"/>
        <w:lang w:val="en-US" w:eastAsia="en-US" w:bidi="ar-SA"/>
      </w:rPr>
    </w:lvl>
    <w:lvl w:ilvl="3">
      <w:numFmt w:val="bullet"/>
      <w:lvlText w:val="•"/>
      <w:lvlJc w:val="left"/>
      <w:pPr>
        <w:ind w:left="1360" w:hanging="423"/>
      </w:pPr>
      <w:rPr>
        <w:rFonts w:hint="default"/>
        <w:lang w:val="en-US" w:eastAsia="en-US" w:bidi="ar-SA"/>
      </w:rPr>
    </w:lvl>
    <w:lvl w:ilvl="4">
      <w:numFmt w:val="bullet"/>
      <w:lvlText w:val="•"/>
      <w:lvlJc w:val="left"/>
      <w:pPr>
        <w:ind w:left="4060" w:hanging="423"/>
      </w:pPr>
      <w:rPr>
        <w:rFonts w:hint="default"/>
        <w:lang w:val="en-US" w:eastAsia="en-US" w:bidi="ar-SA"/>
      </w:rPr>
    </w:lvl>
    <w:lvl w:ilvl="5">
      <w:numFmt w:val="bullet"/>
      <w:lvlText w:val="•"/>
      <w:lvlJc w:val="left"/>
      <w:pPr>
        <w:ind w:left="5111" w:hanging="423"/>
      </w:pPr>
      <w:rPr>
        <w:rFonts w:hint="default"/>
        <w:lang w:val="en-US" w:eastAsia="en-US" w:bidi="ar-SA"/>
      </w:rPr>
    </w:lvl>
    <w:lvl w:ilvl="6">
      <w:numFmt w:val="bullet"/>
      <w:lvlText w:val="•"/>
      <w:lvlJc w:val="left"/>
      <w:pPr>
        <w:ind w:left="6162" w:hanging="423"/>
      </w:pPr>
      <w:rPr>
        <w:rFonts w:hint="default"/>
        <w:lang w:val="en-US" w:eastAsia="en-US" w:bidi="ar-SA"/>
      </w:rPr>
    </w:lvl>
    <w:lvl w:ilvl="7">
      <w:numFmt w:val="bullet"/>
      <w:lvlText w:val="•"/>
      <w:lvlJc w:val="left"/>
      <w:pPr>
        <w:ind w:left="7214" w:hanging="423"/>
      </w:pPr>
      <w:rPr>
        <w:rFonts w:hint="default"/>
        <w:lang w:val="en-US" w:eastAsia="en-US" w:bidi="ar-SA"/>
      </w:rPr>
    </w:lvl>
    <w:lvl w:ilvl="8">
      <w:numFmt w:val="bullet"/>
      <w:lvlText w:val="•"/>
      <w:lvlJc w:val="left"/>
      <w:pPr>
        <w:ind w:left="8265" w:hanging="423"/>
      </w:pPr>
      <w:rPr>
        <w:rFonts w:hint="default"/>
        <w:lang w:val="en-US" w:eastAsia="en-US" w:bidi="ar-SA"/>
      </w:rPr>
    </w:lvl>
  </w:abstractNum>
  <w:abstractNum w:abstractNumId="6" w15:restartNumberingAfterBreak="0">
    <w:nsid w:val="03D62ECE"/>
    <w:multiLevelType w:val="multilevel"/>
    <w:tmpl w:val="03D62ECE"/>
    <w:lvl w:ilvl="0">
      <w:start w:val="1"/>
      <w:numFmt w:val="decimal"/>
      <w:lvlText w:val="%1"/>
      <w:lvlJc w:val="left"/>
      <w:pPr>
        <w:ind w:left="1365" w:hanging="721"/>
      </w:pPr>
      <w:rPr>
        <w:rFonts w:hint="default"/>
        <w:lang w:val="en-US" w:eastAsia="en-US" w:bidi="ar-SA"/>
      </w:rPr>
    </w:lvl>
    <w:lvl w:ilvl="1">
      <w:start w:val="1"/>
      <w:numFmt w:val="decimal"/>
      <w:lvlText w:val="%1.%2"/>
      <w:lvlJc w:val="left"/>
      <w:pPr>
        <w:ind w:left="1365" w:hanging="721"/>
      </w:pPr>
      <w:rPr>
        <w:rFonts w:hint="default"/>
        <w:lang w:val="en-US" w:eastAsia="en-US" w:bidi="ar-SA"/>
      </w:rPr>
    </w:lvl>
    <w:lvl w:ilvl="2">
      <w:start w:val="2"/>
      <w:numFmt w:val="decimal"/>
      <w:lvlText w:val="%1.%2.%3"/>
      <w:lvlJc w:val="left"/>
      <w:pPr>
        <w:ind w:left="1365" w:hanging="721"/>
      </w:pPr>
      <w:rPr>
        <w:rFonts w:hint="default"/>
        <w:spacing w:val="0"/>
        <w:w w:val="99"/>
        <w:lang w:val="en-US" w:eastAsia="en-US" w:bidi="ar-SA"/>
      </w:rPr>
    </w:lvl>
    <w:lvl w:ilvl="3">
      <w:start w:val="1"/>
      <w:numFmt w:val="decimal"/>
      <w:lvlText w:val="%1.%2.%3.%4"/>
      <w:lvlJc w:val="left"/>
      <w:pPr>
        <w:ind w:left="1932" w:hanging="1081"/>
      </w:pPr>
      <w:rPr>
        <w:rFonts w:ascii="Times New Roman" w:eastAsia="Times New Roman" w:hAnsi="Times New Roman" w:cs="Times New Roman" w:hint="default"/>
        <w:b w:val="0"/>
        <w:bCs w:val="0"/>
        <w:i w:val="0"/>
        <w:iCs w:val="0"/>
        <w:spacing w:val="-5"/>
        <w:w w:val="100"/>
        <w:sz w:val="24"/>
        <w:szCs w:val="24"/>
        <w:lang w:val="en-US" w:eastAsia="en-US" w:bidi="ar-SA"/>
      </w:rPr>
    </w:lvl>
    <w:lvl w:ilvl="4">
      <w:numFmt w:val="bullet"/>
      <w:lvlText w:val="•"/>
      <w:lvlJc w:val="left"/>
      <w:pPr>
        <w:ind w:left="4749" w:hanging="1081"/>
      </w:pPr>
      <w:rPr>
        <w:rFonts w:hint="default"/>
        <w:lang w:val="en-US" w:eastAsia="en-US" w:bidi="ar-SA"/>
      </w:rPr>
    </w:lvl>
    <w:lvl w:ilvl="5">
      <w:numFmt w:val="bullet"/>
      <w:lvlText w:val="•"/>
      <w:lvlJc w:val="left"/>
      <w:pPr>
        <w:ind w:left="5686" w:hanging="1081"/>
      </w:pPr>
      <w:rPr>
        <w:rFonts w:hint="default"/>
        <w:lang w:val="en-US" w:eastAsia="en-US" w:bidi="ar-SA"/>
      </w:rPr>
    </w:lvl>
    <w:lvl w:ilvl="6">
      <w:numFmt w:val="bullet"/>
      <w:lvlText w:val="•"/>
      <w:lvlJc w:val="left"/>
      <w:pPr>
        <w:ind w:left="6622" w:hanging="1081"/>
      </w:pPr>
      <w:rPr>
        <w:rFonts w:hint="default"/>
        <w:lang w:val="en-US" w:eastAsia="en-US" w:bidi="ar-SA"/>
      </w:rPr>
    </w:lvl>
    <w:lvl w:ilvl="7">
      <w:numFmt w:val="bullet"/>
      <w:lvlText w:val="•"/>
      <w:lvlJc w:val="left"/>
      <w:pPr>
        <w:ind w:left="7559" w:hanging="1081"/>
      </w:pPr>
      <w:rPr>
        <w:rFonts w:hint="default"/>
        <w:lang w:val="en-US" w:eastAsia="en-US" w:bidi="ar-SA"/>
      </w:rPr>
    </w:lvl>
    <w:lvl w:ilvl="8">
      <w:numFmt w:val="bullet"/>
      <w:lvlText w:val="•"/>
      <w:lvlJc w:val="left"/>
      <w:pPr>
        <w:ind w:left="8495" w:hanging="1081"/>
      </w:pPr>
      <w:rPr>
        <w:rFonts w:hint="default"/>
        <w:lang w:val="en-US" w:eastAsia="en-US" w:bidi="ar-SA"/>
      </w:rPr>
    </w:lvl>
  </w:abstractNum>
  <w:abstractNum w:abstractNumId="7" w15:restartNumberingAfterBreak="0">
    <w:nsid w:val="2470EC97"/>
    <w:multiLevelType w:val="multilevel"/>
    <w:tmpl w:val="2470EC97"/>
    <w:lvl w:ilvl="0">
      <w:start w:val="1"/>
      <w:numFmt w:val="decimal"/>
      <w:lvlText w:val="%1."/>
      <w:lvlJc w:val="left"/>
      <w:pPr>
        <w:ind w:left="1365" w:hanging="361"/>
        <w:jc w:val="right"/>
      </w:pPr>
      <w:rPr>
        <w:rFonts w:hint="default"/>
        <w:spacing w:val="0"/>
        <w:w w:val="90"/>
        <w:lang w:val="en-US" w:eastAsia="en-US" w:bidi="ar-SA"/>
      </w:rPr>
    </w:lvl>
    <w:lvl w:ilvl="1">
      <w:numFmt w:val="bullet"/>
      <w:lvlText w:val="•"/>
      <w:lvlJc w:val="left"/>
      <w:pPr>
        <w:ind w:left="2260" w:hanging="361"/>
      </w:pPr>
      <w:rPr>
        <w:rFonts w:hint="default"/>
        <w:lang w:val="en-US" w:eastAsia="en-US" w:bidi="ar-SA"/>
      </w:rPr>
    </w:lvl>
    <w:lvl w:ilvl="2">
      <w:numFmt w:val="bullet"/>
      <w:lvlText w:val="•"/>
      <w:lvlJc w:val="left"/>
      <w:pPr>
        <w:ind w:left="3161" w:hanging="361"/>
      </w:pPr>
      <w:rPr>
        <w:rFonts w:hint="default"/>
        <w:lang w:val="en-US" w:eastAsia="en-US" w:bidi="ar-SA"/>
      </w:rPr>
    </w:lvl>
    <w:lvl w:ilvl="3">
      <w:numFmt w:val="bullet"/>
      <w:lvlText w:val="•"/>
      <w:lvlJc w:val="left"/>
      <w:pPr>
        <w:ind w:left="4062" w:hanging="361"/>
      </w:pPr>
      <w:rPr>
        <w:rFonts w:hint="default"/>
        <w:lang w:val="en-US" w:eastAsia="en-US" w:bidi="ar-SA"/>
      </w:rPr>
    </w:lvl>
    <w:lvl w:ilvl="4">
      <w:numFmt w:val="bullet"/>
      <w:lvlText w:val="•"/>
      <w:lvlJc w:val="left"/>
      <w:pPr>
        <w:ind w:left="4963" w:hanging="361"/>
      </w:pPr>
      <w:rPr>
        <w:rFonts w:hint="default"/>
        <w:lang w:val="en-US" w:eastAsia="en-US" w:bidi="ar-SA"/>
      </w:rPr>
    </w:lvl>
    <w:lvl w:ilvl="5">
      <w:numFmt w:val="bullet"/>
      <w:lvlText w:val="•"/>
      <w:lvlJc w:val="left"/>
      <w:pPr>
        <w:ind w:left="5864" w:hanging="361"/>
      </w:pPr>
      <w:rPr>
        <w:rFonts w:hint="default"/>
        <w:lang w:val="en-US" w:eastAsia="en-US" w:bidi="ar-SA"/>
      </w:rPr>
    </w:lvl>
    <w:lvl w:ilvl="6">
      <w:numFmt w:val="bullet"/>
      <w:lvlText w:val="•"/>
      <w:lvlJc w:val="left"/>
      <w:pPr>
        <w:ind w:left="6765" w:hanging="361"/>
      </w:pPr>
      <w:rPr>
        <w:rFonts w:hint="default"/>
        <w:lang w:val="en-US" w:eastAsia="en-US" w:bidi="ar-SA"/>
      </w:rPr>
    </w:lvl>
    <w:lvl w:ilvl="7">
      <w:numFmt w:val="bullet"/>
      <w:lvlText w:val="•"/>
      <w:lvlJc w:val="left"/>
      <w:pPr>
        <w:ind w:left="7666" w:hanging="361"/>
      </w:pPr>
      <w:rPr>
        <w:rFonts w:hint="default"/>
        <w:lang w:val="en-US" w:eastAsia="en-US" w:bidi="ar-SA"/>
      </w:rPr>
    </w:lvl>
    <w:lvl w:ilvl="8">
      <w:numFmt w:val="bullet"/>
      <w:lvlText w:val="•"/>
      <w:lvlJc w:val="left"/>
      <w:pPr>
        <w:ind w:left="8567" w:hanging="361"/>
      </w:pPr>
      <w:rPr>
        <w:rFonts w:hint="default"/>
        <w:lang w:val="en-US" w:eastAsia="en-US" w:bidi="ar-SA"/>
      </w:rPr>
    </w:lvl>
  </w:abstractNum>
  <w:abstractNum w:abstractNumId="8" w15:restartNumberingAfterBreak="0">
    <w:nsid w:val="25B654F3"/>
    <w:multiLevelType w:val="multilevel"/>
    <w:tmpl w:val="25B654F3"/>
    <w:lvl w:ilvl="0">
      <w:start w:val="1"/>
      <w:numFmt w:val="decimal"/>
      <w:lvlText w:val="%1."/>
      <w:lvlJc w:val="left"/>
      <w:pPr>
        <w:ind w:left="645" w:hanging="28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612" w:hanging="288"/>
      </w:pPr>
      <w:rPr>
        <w:rFonts w:hint="default"/>
        <w:lang w:val="en-US" w:eastAsia="en-US" w:bidi="ar-SA"/>
      </w:rPr>
    </w:lvl>
    <w:lvl w:ilvl="2">
      <w:numFmt w:val="bullet"/>
      <w:lvlText w:val="•"/>
      <w:lvlJc w:val="left"/>
      <w:pPr>
        <w:ind w:left="2585" w:hanging="288"/>
      </w:pPr>
      <w:rPr>
        <w:rFonts w:hint="default"/>
        <w:lang w:val="en-US" w:eastAsia="en-US" w:bidi="ar-SA"/>
      </w:rPr>
    </w:lvl>
    <w:lvl w:ilvl="3">
      <w:numFmt w:val="bullet"/>
      <w:lvlText w:val="•"/>
      <w:lvlJc w:val="left"/>
      <w:pPr>
        <w:ind w:left="3558" w:hanging="288"/>
      </w:pPr>
      <w:rPr>
        <w:rFonts w:hint="default"/>
        <w:lang w:val="en-US" w:eastAsia="en-US" w:bidi="ar-SA"/>
      </w:rPr>
    </w:lvl>
    <w:lvl w:ilvl="4">
      <w:numFmt w:val="bullet"/>
      <w:lvlText w:val="•"/>
      <w:lvlJc w:val="left"/>
      <w:pPr>
        <w:ind w:left="4531" w:hanging="288"/>
      </w:pPr>
      <w:rPr>
        <w:rFonts w:hint="default"/>
        <w:lang w:val="en-US" w:eastAsia="en-US" w:bidi="ar-SA"/>
      </w:rPr>
    </w:lvl>
    <w:lvl w:ilvl="5">
      <w:numFmt w:val="bullet"/>
      <w:lvlText w:val="•"/>
      <w:lvlJc w:val="left"/>
      <w:pPr>
        <w:ind w:left="5504" w:hanging="288"/>
      </w:pPr>
      <w:rPr>
        <w:rFonts w:hint="default"/>
        <w:lang w:val="en-US" w:eastAsia="en-US" w:bidi="ar-SA"/>
      </w:rPr>
    </w:lvl>
    <w:lvl w:ilvl="6">
      <w:numFmt w:val="bullet"/>
      <w:lvlText w:val="•"/>
      <w:lvlJc w:val="left"/>
      <w:pPr>
        <w:ind w:left="6477" w:hanging="288"/>
      </w:pPr>
      <w:rPr>
        <w:rFonts w:hint="default"/>
        <w:lang w:val="en-US" w:eastAsia="en-US" w:bidi="ar-SA"/>
      </w:rPr>
    </w:lvl>
    <w:lvl w:ilvl="7">
      <w:numFmt w:val="bullet"/>
      <w:lvlText w:val="•"/>
      <w:lvlJc w:val="left"/>
      <w:pPr>
        <w:ind w:left="7450" w:hanging="288"/>
      </w:pPr>
      <w:rPr>
        <w:rFonts w:hint="default"/>
        <w:lang w:val="en-US" w:eastAsia="en-US" w:bidi="ar-SA"/>
      </w:rPr>
    </w:lvl>
    <w:lvl w:ilvl="8">
      <w:numFmt w:val="bullet"/>
      <w:lvlText w:val="•"/>
      <w:lvlJc w:val="left"/>
      <w:pPr>
        <w:ind w:left="8423" w:hanging="288"/>
      </w:pPr>
      <w:rPr>
        <w:rFonts w:hint="default"/>
        <w:lang w:val="en-US" w:eastAsia="en-US" w:bidi="ar-SA"/>
      </w:rPr>
    </w:lvl>
  </w:abstractNum>
  <w:abstractNum w:abstractNumId="9" w15:restartNumberingAfterBreak="0">
    <w:nsid w:val="2A8F537B"/>
    <w:multiLevelType w:val="multilevel"/>
    <w:tmpl w:val="2A8F537B"/>
    <w:lvl w:ilvl="0">
      <w:start w:val="1"/>
      <w:numFmt w:val="decimal"/>
      <w:lvlText w:val="%1."/>
      <w:lvlJc w:val="left"/>
      <w:pPr>
        <w:ind w:left="825" w:hanging="360"/>
      </w:pPr>
      <w:rPr>
        <w:rFonts w:hint="default"/>
        <w:spacing w:val="0"/>
        <w:w w:val="100"/>
        <w:lang w:val="en-US" w:eastAsia="en-US" w:bidi="ar-SA"/>
      </w:rPr>
    </w:lvl>
    <w:lvl w:ilvl="1">
      <w:numFmt w:val="bullet"/>
      <w:lvlText w:val="•"/>
      <w:lvlJc w:val="left"/>
      <w:pPr>
        <w:ind w:left="1059" w:hanging="360"/>
      </w:pPr>
      <w:rPr>
        <w:rFonts w:hint="default"/>
        <w:lang w:val="en-US" w:eastAsia="en-US" w:bidi="ar-SA"/>
      </w:rPr>
    </w:lvl>
    <w:lvl w:ilvl="2">
      <w:numFmt w:val="bullet"/>
      <w:lvlText w:val="•"/>
      <w:lvlJc w:val="left"/>
      <w:pPr>
        <w:ind w:left="1298" w:hanging="360"/>
      </w:pPr>
      <w:rPr>
        <w:rFonts w:hint="default"/>
        <w:lang w:val="en-US" w:eastAsia="en-US" w:bidi="ar-SA"/>
      </w:rPr>
    </w:lvl>
    <w:lvl w:ilvl="3">
      <w:numFmt w:val="bullet"/>
      <w:lvlText w:val="•"/>
      <w:lvlJc w:val="left"/>
      <w:pPr>
        <w:ind w:left="1537" w:hanging="360"/>
      </w:pPr>
      <w:rPr>
        <w:rFonts w:hint="default"/>
        <w:lang w:val="en-US" w:eastAsia="en-US" w:bidi="ar-SA"/>
      </w:rPr>
    </w:lvl>
    <w:lvl w:ilvl="4">
      <w:numFmt w:val="bullet"/>
      <w:lvlText w:val="•"/>
      <w:lvlJc w:val="left"/>
      <w:pPr>
        <w:ind w:left="1776" w:hanging="360"/>
      </w:pPr>
      <w:rPr>
        <w:rFonts w:hint="default"/>
        <w:lang w:val="en-US" w:eastAsia="en-US" w:bidi="ar-SA"/>
      </w:rPr>
    </w:lvl>
    <w:lvl w:ilvl="5">
      <w:numFmt w:val="bullet"/>
      <w:lvlText w:val="•"/>
      <w:lvlJc w:val="left"/>
      <w:pPr>
        <w:ind w:left="2016" w:hanging="360"/>
      </w:pPr>
      <w:rPr>
        <w:rFonts w:hint="default"/>
        <w:lang w:val="en-US" w:eastAsia="en-US" w:bidi="ar-SA"/>
      </w:rPr>
    </w:lvl>
    <w:lvl w:ilvl="6">
      <w:numFmt w:val="bullet"/>
      <w:lvlText w:val="•"/>
      <w:lvlJc w:val="left"/>
      <w:pPr>
        <w:ind w:left="2255" w:hanging="360"/>
      </w:pPr>
      <w:rPr>
        <w:rFonts w:hint="default"/>
        <w:lang w:val="en-US" w:eastAsia="en-US" w:bidi="ar-SA"/>
      </w:rPr>
    </w:lvl>
    <w:lvl w:ilvl="7">
      <w:numFmt w:val="bullet"/>
      <w:lvlText w:val="•"/>
      <w:lvlJc w:val="left"/>
      <w:pPr>
        <w:ind w:left="2494" w:hanging="360"/>
      </w:pPr>
      <w:rPr>
        <w:rFonts w:hint="default"/>
        <w:lang w:val="en-US" w:eastAsia="en-US" w:bidi="ar-SA"/>
      </w:rPr>
    </w:lvl>
    <w:lvl w:ilvl="8">
      <w:numFmt w:val="bullet"/>
      <w:lvlText w:val="•"/>
      <w:lvlJc w:val="left"/>
      <w:pPr>
        <w:ind w:left="2733" w:hanging="360"/>
      </w:pPr>
      <w:rPr>
        <w:rFonts w:hint="default"/>
        <w:lang w:val="en-US" w:eastAsia="en-US" w:bidi="ar-SA"/>
      </w:rPr>
    </w:lvl>
  </w:abstractNum>
  <w:abstractNum w:abstractNumId="10" w15:restartNumberingAfterBreak="0">
    <w:nsid w:val="4D4DC07F"/>
    <w:multiLevelType w:val="multilevel"/>
    <w:tmpl w:val="4D4DC07F"/>
    <w:lvl w:ilvl="0">
      <w:start w:val="1"/>
      <w:numFmt w:val="decimal"/>
      <w:lvlText w:val="%1."/>
      <w:lvlJc w:val="left"/>
      <w:pPr>
        <w:ind w:left="1185" w:hanging="361"/>
      </w:pPr>
      <w:rPr>
        <w:rFonts w:hint="default"/>
        <w:spacing w:val="0"/>
        <w:w w:val="100"/>
        <w:lang w:val="en-US" w:eastAsia="en-US" w:bidi="ar-SA"/>
      </w:rPr>
    </w:lvl>
    <w:lvl w:ilvl="1">
      <w:numFmt w:val="bullet"/>
      <w:lvlText w:val="•"/>
      <w:lvlJc w:val="left"/>
      <w:pPr>
        <w:ind w:left="1383" w:hanging="361"/>
      </w:pPr>
      <w:rPr>
        <w:rFonts w:hint="default"/>
        <w:lang w:val="en-US" w:eastAsia="en-US" w:bidi="ar-SA"/>
      </w:rPr>
    </w:lvl>
    <w:lvl w:ilvl="2">
      <w:numFmt w:val="bullet"/>
      <w:lvlText w:val="•"/>
      <w:lvlJc w:val="left"/>
      <w:pPr>
        <w:ind w:left="1586" w:hanging="361"/>
      </w:pPr>
      <w:rPr>
        <w:rFonts w:hint="default"/>
        <w:lang w:val="en-US" w:eastAsia="en-US" w:bidi="ar-SA"/>
      </w:rPr>
    </w:lvl>
    <w:lvl w:ilvl="3">
      <w:numFmt w:val="bullet"/>
      <w:lvlText w:val="•"/>
      <w:lvlJc w:val="left"/>
      <w:pPr>
        <w:ind w:left="1789" w:hanging="361"/>
      </w:pPr>
      <w:rPr>
        <w:rFonts w:hint="default"/>
        <w:lang w:val="en-US" w:eastAsia="en-US" w:bidi="ar-SA"/>
      </w:rPr>
    </w:lvl>
    <w:lvl w:ilvl="4">
      <w:numFmt w:val="bullet"/>
      <w:lvlText w:val="•"/>
      <w:lvlJc w:val="left"/>
      <w:pPr>
        <w:ind w:left="1992" w:hanging="361"/>
      </w:pPr>
      <w:rPr>
        <w:rFonts w:hint="default"/>
        <w:lang w:val="en-US" w:eastAsia="en-US" w:bidi="ar-SA"/>
      </w:rPr>
    </w:lvl>
    <w:lvl w:ilvl="5">
      <w:numFmt w:val="bullet"/>
      <w:lvlText w:val="•"/>
      <w:lvlJc w:val="left"/>
      <w:pPr>
        <w:ind w:left="2196" w:hanging="361"/>
      </w:pPr>
      <w:rPr>
        <w:rFonts w:hint="default"/>
        <w:lang w:val="en-US" w:eastAsia="en-US" w:bidi="ar-SA"/>
      </w:rPr>
    </w:lvl>
    <w:lvl w:ilvl="6">
      <w:numFmt w:val="bullet"/>
      <w:lvlText w:val="•"/>
      <w:lvlJc w:val="left"/>
      <w:pPr>
        <w:ind w:left="2399" w:hanging="361"/>
      </w:pPr>
      <w:rPr>
        <w:rFonts w:hint="default"/>
        <w:lang w:val="en-US" w:eastAsia="en-US" w:bidi="ar-SA"/>
      </w:rPr>
    </w:lvl>
    <w:lvl w:ilvl="7">
      <w:numFmt w:val="bullet"/>
      <w:lvlText w:val="•"/>
      <w:lvlJc w:val="left"/>
      <w:pPr>
        <w:ind w:left="2602" w:hanging="361"/>
      </w:pPr>
      <w:rPr>
        <w:rFonts w:hint="default"/>
        <w:lang w:val="en-US" w:eastAsia="en-US" w:bidi="ar-SA"/>
      </w:rPr>
    </w:lvl>
    <w:lvl w:ilvl="8">
      <w:numFmt w:val="bullet"/>
      <w:lvlText w:val="•"/>
      <w:lvlJc w:val="left"/>
      <w:pPr>
        <w:ind w:left="2805" w:hanging="361"/>
      </w:pPr>
      <w:rPr>
        <w:rFonts w:hint="default"/>
        <w:lang w:val="en-US" w:eastAsia="en-US" w:bidi="ar-SA"/>
      </w:rPr>
    </w:lvl>
  </w:abstractNum>
  <w:abstractNum w:abstractNumId="11" w15:restartNumberingAfterBreak="0">
    <w:nsid w:val="4E03161D"/>
    <w:multiLevelType w:val="hybridMultilevel"/>
    <w:tmpl w:val="3104A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ADCABA"/>
    <w:multiLevelType w:val="multilevel"/>
    <w:tmpl w:val="59ADCABA"/>
    <w:lvl w:ilvl="0">
      <w:start w:val="1"/>
      <w:numFmt w:val="decimal"/>
      <w:lvlText w:val="%1."/>
      <w:lvlJc w:val="left"/>
      <w:pPr>
        <w:ind w:left="942" w:hanging="303"/>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1882" w:hanging="303"/>
      </w:pPr>
      <w:rPr>
        <w:rFonts w:hint="default"/>
        <w:lang w:val="en-US" w:eastAsia="en-US" w:bidi="ar-SA"/>
      </w:rPr>
    </w:lvl>
    <w:lvl w:ilvl="2">
      <w:numFmt w:val="bullet"/>
      <w:lvlText w:val="•"/>
      <w:lvlJc w:val="left"/>
      <w:pPr>
        <w:ind w:left="2825" w:hanging="303"/>
      </w:pPr>
      <w:rPr>
        <w:rFonts w:hint="default"/>
        <w:lang w:val="en-US" w:eastAsia="en-US" w:bidi="ar-SA"/>
      </w:rPr>
    </w:lvl>
    <w:lvl w:ilvl="3">
      <w:numFmt w:val="bullet"/>
      <w:lvlText w:val="•"/>
      <w:lvlJc w:val="left"/>
      <w:pPr>
        <w:ind w:left="3768" w:hanging="303"/>
      </w:pPr>
      <w:rPr>
        <w:rFonts w:hint="default"/>
        <w:lang w:val="en-US" w:eastAsia="en-US" w:bidi="ar-SA"/>
      </w:rPr>
    </w:lvl>
    <w:lvl w:ilvl="4">
      <w:numFmt w:val="bullet"/>
      <w:lvlText w:val="•"/>
      <w:lvlJc w:val="left"/>
      <w:pPr>
        <w:ind w:left="4711" w:hanging="303"/>
      </w:pPr>
      <w:rPr>
        <w:rFonts w:hint="default"/>
        <w:lang w:val="en-US" w:eastAsia="en-US" w:bidi="ar-SA"/>
      </w:rPr>
    </w:lvl>
    <w:lvl w:ilvl="5">
      <w:numFmt w:val="bullet"/>
      <w:lvlText w:val="•"/>
      <w:lvlJc w:val="left"/>
      <w:pPr>
        <w:ind w:left="5654" w:hanging="303"/>
      </w:pPr>
      <w:rPr>
        <w:rFonts w:hint="default"/>
        <w:lang w:val="en-US" w:eastAsia="en-US" w:bidi="ar-SA"/>
      </w:rPr>
    </w:lvl>
    <w:lvl w:ilvl="6">
      <w:numFmt w:val="bullet"/>
      <w:lvlText w:val="•"/>
      <w:lvlJc w:val="left"/>
      <w:pPr>
        <w:ind w:left="6597" w:hanging="303"/>
      </w:pPr>
      <w:rPr>
        <w:rFonts w:hint="default"/>
        <w:lang w:val="en-US" w:eastAsia="en-US" w:bidi="ar-SA"/>
      </w:rPr>
    </w:lvl>
    <w:lvl w:ilvl="7">
      <w:numFmt w:val="bullet"/>
      <w:lvlText w:val="•"/>
      <w:lvlJc w:val="left"/>
      <w:pPr>
        <w:ind w:left="7540" w:hanging="303"/>
      </w:pPr>
      <w:rPr>
        <w:rFonts w:hint="default"/>
        <w:lang w:val="en-US" w:eastAsia="en-US" w:bidi="ar-SA"/>
      </w:rPr>
    </w:lvl>
    <w:lvl w:ilvl="8">
      <w:numFmt w:val="bullet"/>
      <w:lvlText w:val="•"/>
      <w:lvlJc w:val="left"/>
      <w:pPr>
        <w:ind w:left="8483" w:hanging="303"/>
      </w:pPr>
      <w:rPr>
        <w:rFonts w:hint="default"/>
        <w:lang w:val="en-US" w:eastAsia="en-US" w:bidi="ar-SA"/>
      </w:rPr>
    </w:lvl>
  </w:abstractNum>
  <w:abstractNum w:abstractNumId="13" w15:restartNumberingAfterBreak="0">
    <w:nsid w:val="5A241D34"/>
    <w:multiLevelType w:val="multilevel"/>
    <w:tmpl w:val="5A241D34"/>
    <w:lvl w:ilvl="0">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059" w:hanging="360"/>
      </w:pPr>
      <w:rPr>
        <w:rFonts w:hint="default"/>
        <w:lang w:val="en-US" w:eastAsia="en-US" w:bidi="ar-SA"/>
      </w:rPr>
    </w:lvl>
    <w:lvl w:ilvl="2">
      <w:numFmt w:val="bullet"/>
      <w:lvlText w:val="•"/>
      <w:lvlJc w:val="left"/>
      <w:pPr>
        <w:ind w:left="1298" w:hanging="360"/>
      </w:pPr>
      <w:rPr>
        <w:rFonts w:hint="default"/>
        <w:lang w:val="en-US" w:eastAsia="en-US" w:bidi="ar-SA"/>
      </w:rPr>
    </w:lvl>
    <w:lvl w:ilvl="3">
      <w:numFmt w:val="bullet"/>
      <w:lvlText w:val="•"/>
      <w:lvlJc w:val="left"/>
      <w:pPr>
        <w:ind w:left="1537" w:hanging="360"/>
      </w:pPr>
      <w:rPr>
        <w:rFonts w:hint="default"/>
        <w:lang w:val="en-US" w:eastAsia="en-US" w:bidi="ar-SA"/>
      </w:rPr>
    </w:lvl>
    <w:lvl w:ilvl="4">
      <w:numFmt w:val="bullet"/>
      <w:lvlText w:val="•"/>
      <w:lvlJc w:val="left"/>
      <w:pPr>
        <w:ind w:left="1776" w:hanging="360"/>
      </w:pPr>
      <w:rPr>
        <w:rFonts w:hint="default"/>
        <w:lang w:val="en-US" w:eastAsia="en-US" w:bidi="ar-SA"/>
      </w:rPr>
    </w:lvl>
    <w:lvl w:ilvl="5">
      <w:numFmt w:val="bullet"/>
      <w:lvlText w:val="•"/>
      <w:lvlJc w:val="left"/>
      <w:pPr>
        <w:ind w:left="2016" w:hanging="360"/>
      </w:pPr>
      <w:rPr>
        <w:rFonts w:hint="default"/>
        <w:lang w:val="en-US" w:eastAsia="en-US" w:bidi="ar-SA"/>
      </w:rPr>
    </w:lvl>
    <w:lvl w:ilvl="6">
      <w:numFmt w:val="bullet"/>
      <w:lvlText w:val="•"/>
      <w:lvlJc w:val="left"/>
      <w:pPr>
        <w:ind w:left="2255" w:hanging="360"/>
      </w:pPr>
      <w:rPr>
        <w:rFonts w:hint="default"/>
        <w:lang w:val="en-US" w:eastAsia="en-US" w:bidi="ar-SA"/>
      </w:rPr>
    </w:lvl>
    <w:lvl w:ilvl="7">
      <w:numFmt w:val="bullet"/>
      <w:lvlText w:val="•"/>
      <w:lvlJc w:val="left"/>
      <w:pPr>
        <w:ind w:left="2494" w:hanging="360"/>
      </w:pPr>
      <w:rPr>
        <w:rFonts w:hint="default"/>
        <w:lang w:val="en-US" w:eastAsia="en-US" w:bidi="ar-SA"/>
      </w:rPr>
    </w:lvl>
    <w:lvl w:ilvl="8">
      <w:numFmt w:val="bullet"/>
      <w:lvlText w:val="•"/>
      <w:lvlJc w:val="left"/>
      <w:pPr>
        <w:ind w:left="2733" w:hanging="360"/>
      </w:pPr>
      <w:rPr>
        <w:rFonts w:hint="default"/>
        <w:lang w:val="en-US" w:eastAsia="en-US" w:bidi="ar-SA"/>
      </w:rPr>
    </w:lvl>
  </w:abstractNum>
  <w:abstractNum w:abstractNumId="14" w15:restartNumberingAfterBreak="0">
    <w:nsid w:val="72183CF9"/>
    <w:multiLevelType w:val="multilevel"/>
    <w:tmpl w:val="72183CF9"/>
    <w:lvl w:ilvl="0">
      <w:start w:val="1"/>
      <w:numFmt w:val="decimal"/>
      <w:lvlText w:val="%1"/>
      <w:lvlJc w:val="left"/>
      <w:pPr>
        <w:ind w:left="1005" w:hanging="366"/>
      </w:pPr>
      <w:rPr>
        <w:rFonts w:hint="default"/>
        <w:lang w:val="en-US" w:eastAsia="en-US" w:bidi="ar-SA"/>
      </w:rPr>
    </w:lvl>
    <w:lvl w:ilvl="1">
      <w:start w:val="2"/>
      <w:numFmt w:val="decimal"/>
      <w:lvlText w:val="%1.%2"/>
      <w:lvlJc w:val="left"/>
      <w:pPr>
        <w:ind w:left="1005" w:hanging="366"/>
      </w:pPr>
      <w:rPr>
        <w:rFonts w:ascii="Times New Roman" w:eastAsia="Times New Roman" w:hAnsi="Times New Roman" w:cs="Times New Roman" w:hint="default"/>
        <w:b/>
        <w:bCs/>
        <w:i w:val="0"/>
        <w:iCs w:val="0"/>
        <w:color w:val="000009"/>
        <w:spacing w:val="0"/>
        <w:w w:val="99"/>
        <w:sz w:val="26"/>
        <w:szCs w:val="26"/>
        <w:lang w:val="en-US" w:eastAsia="en-US" w:bidi="ar-SA"/>
      </w:rPr>
    </w:lvl>
    <w:lvl w:ilvl="2">
      <w:numFmt w:val="bullet"/>
      <w:lvlText w:val=""/>
      <w:lvlJc w:val="left"/>
      <w:pPr>
        <w:ind w:left="1365"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361" w:hanging="361"/>
      </w:pPr>
      <w:rPr>
        <w:rFonts w:hint="default"/>
        <w:lang w:val="en-US" w:eastAsia="en-US" w:bidi="ar-SA"/>
      </w:rPr>
    </w:lvl>
    <w:lvl w:ilvl="4">
      <w:numFmt w:val="bullet"/>
      <w:lvlText w:val="•"/>
      <w:lvlJc w:val="left"/>
      <w:pPr>
        <w:ind w:left="4362" w:hanging="361"/>
      </w:pPr>
      <w:rPr>
        <w:rFonts w:hint="default"/>
        <w:lang w:val="en-US" w:eastAsia="en-US" w:bidi="ar-SA"/>
      </w:rPr>
    </w:lvl>
    <w:lvl w:ilvl="5">
      <w:numFmt w:val="bullet"/>
      <w:lvlText w:val="•"/>
      <w:lvlJc w:val="left"/>
      <w:pPr>
        <w:ind w:left="5363" w:hanging="361"/>
      </w:pPr>
      <w:rPr>
        <w:rFonts w:hint="default"/>
        <w:lang w:val="en-US" w:eastAsia="en-US" w:bidi="ar-SA"/>
      </w:rPr>
    </w:lvl>
    <w:lvl w:ilvl="6">
      <w:numFmt w:val="bullet"/>
      <w:lvlText w:val="•"/>
      <w:lvlJc w:val="left"/>
      <w:pPr>
        <w:ind w:left="6364" w:hanging="361"/>
      </w:pPr>
      <w:rPr>
        <w:rFonts w:hint="default"/>
        <w:lang w:val="en-US" w:eastAsia="en-US" w:bidi="ar-SA"/>
      </w:rPr>
    </w:lvl>
    <w:lvl w:ilvl="7">
      <w:numFmt w:val="bullet"/>
      <w:lvlText w:val="•"/>
      <w:lvlJc w:val="left"/>
      <w:pPr>
        <w:ind w:left="7365" w:hanging="361"/>
      </w:pPr>
      <w:rPr>
        <w:rFonts w:hint="default"/>
        <w:lang w:val="en-US" w:eastAsia="en-US" w:bidi="ar-SA"/>
      </w:rPr>
    </w:lvl>
    <w:lvl w:ilvl="8">
      <w:numFmt w:val="bullet"/>
      <w:lvlText w:val="•"/>
      <w:lvlJc w:val="left"/>
      <w:pPr>
        <w:ind w:left="8366" w:hanging="361"/>
      </w:pPr>
      <w:rPr>
        <w:rFonts w:hint="default"/>
        <w:lang w:val="en-US" w:eastAsia="en-US" w:bidi="ar-SA"/>
      </w:rPr>
    </w:lvl>
  </w:abstractNum>
  <w:abstractNum w:abstractNumId="15" w15:restartNumberingAfterBreak="0">
    <w:nsid w:val="74EE14B3"/>
    <w:multiLevelType w:val="hybridMultilevel"/>
    <w:tmpl w:val="8604EDB6"/>
    <w:lvl w:ilvl="0" w:tplc="4009000F">
      <w:start w:val="1"/>
      <w:numFmt w:val="decimal"/>
      <w:lvlText w:val="%1."/>
      <w:lvlJc w:val="left"/>
      <w:pPr>
        <w:ind w:left="2604" w:hanging="360"/>
      </w:pPr>
    </w:lvl>
    <w:lvl w:ilvl="1" w:tplc="40090019" w:tentative="1">
      <w:start w:val="1"/>
      <w:numFmt w:val="lowerLetter"/>
      <w:lvlText w:val="%2."/>
      <w:lvlJc w:val="left"/>
      <w:pPr>
        <w:ind w:left="3324" w:hanging="360"/>
      </w:pPr>
    </w:lvl>
    <w:lvl w:ilvl="2" w:tplc="4009001B" w:tentative="1">
      <w:start w:val="1"/>
      <w:numFmt w:val="lowerRoman"/>
      <w:lvlText w:val="%3."/>
      <w:lvlJc w:val="right"/>
      <w:pPr>
        <w:ind w:left="4044" w:hanging="180"/>
      </w:pPr>
    </w:lvl>
    <w:lvl w:ilvl="3" w:tplc="4009000F" w:tentative="1">
      <w:start w:val="1"/>
      <w:numFmt w:val="decimal"/>
      <w:lvlText w:val="%4."/>
      <w:lvlJc w:val="left"/>
      <w:pPr>
        <w:ind w:left="4764" w:hanging="360"/>
      </w:pPr>
    </w:lvl>
    <w:lvl w:ilvl="4" w:tplc="40090019" w:tentative="1">
      <w:start w:val="1"/>
      <w:numFmt w:val="lowerLetter"/>
      <w:lvlText w:val="%5."/>
      <w:lvlJc w:val="left"/>
      <w:pPr>
        <w:ind w:left="5484" w:hanging="360"/>
      </w:pPr>
    </w:lvl>
    <w:lvl w:ilvl="5" w:tplc="4009001B" w:tentative="1">
      <w:start w:val="1"/>
      <w:numFmt w:val="lowerRoman"/>
      <w:lvlText w:val="%6."/>
      <w:lvlJc w:val="right"/>
      <w:pPr>
        <w:ind w:left="6204" w:hanging="180"/>
      </w:pPr>
    </w:lvl>
    <w:lvl w:ilvl="6" w:tplc="4009000F" w:tentative="1">
      <w:start w:val="1"/>
      <w:numFmt w:val="decimal"/>
      <w:lvlText w:val="%7."/>
      <w:lvlJc w:val="left"/>
      <w:pPr>
        <w:ind w:left="6924" w:hanging="360"/>
      </w:pPr>
    </w:lvl>
    <w:lvl w:ilvl="7" w:tplc="40090019" w:tentative="1">
      <w:start w:val="1"/>
      <w:numFmt w:val="lowerLetter"/>
      <w:lvlText w:val="%8."/>
      <w:lvlJc w:val="left"/>
      <w:pPr>
        <w:ind w:left="7644" w:hanging="360"/>
      </w:pPr>
    </w:lvl>
    <w:lvl w:ilvl="8" w:tplc="4009001B" w:tentative="1">
      <w:start w:val="1"/>
      <w:numFmt w:val="lowerRoman"/>
      <w:lvlText w:val="%9."/>
      <w:lvlJc w:val="right"/>
      <w:pPr>
        <w:ind w:left="8364" w:hanging="180"/>
      </w:pPr>
    </w:lvl>
  </w:abstractNum>
  <w:num w:numId="1" w16cid:durableId="694427103">
    <w:abstractNumId w:val="5"/>
  </w:num>
  <w:num w:numId="2" w16cid:durableId="750125649">
    <w:abstractNumId w:val="3"/>
  </w:num>
  <w:num w:numId="3" w16cid:durableId="1672903119">
    <w:abstractNumId w:val="12"/>
  </w:num>
  <w:num w:numId="4" w16cid:durableId="1659113369">
    <w:abstractNumId w:val="1"/>
  </w:num>
  <w:num w:numId="5" w16cid:durableId="1581057492">
    <w:abstractNumId w:val="0"/>
  </w:num>
  <w:num w:numId="6" w16cid:durableId="1572544365">
    <w:abstractNumId w:val="6"/>
  </w:num>
  <w:num w:numId="7" w16cid:durableId="330181490">
    <w:abstractNumId w:val="8"/>
  </w:num>
  <w:num w:numId="8" w16cid:durableId="1953976194">
    <w:abstractNumId w:val="14"/>
  </w:num>
  <w:num w:numId="9" w16cid:durableId="26684746">
    <w:abstractNumId w:val="9"/>
  </w:num>
  <w:num w:numId="10" w16cid:durableId="1397699345">
    <w:abstractNumId w:val="13"/>
  </w:num>
  <w:num w:numId="11" w16cid:durableId="1760641576">
    <w:abstractNumId w:val="2"/>
  </w:num>
  <w:num w:numId="12" w16cid:durableId="2102023388">
    <w:abstractNumId w:val="10"/>
  </w:num>
  <w:num w:numId="13" w16cid:durableId="1271201930">
    <w:abstractNumId w:val="4"/>
  </w:num>
  <w:num w:numId="14" w16cid:durableId="2062249748">
    <w:abstractNumId w:val="7"/>
  </w:num>
  <w:num w:numId="15" w16cid:durableId="1683320824">
    <w:abstractNumId w:val="11"/>
  </w:num>
  <w:num w:numId="16" w16cid:durableId="1344147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B56"/>
    <w:rsid w:val="00083ED6"/>
    <w:rsid w:val="002E69C6"/>
    <w:rsid w:val="004020A3"/>
    <w:rsid w:val="00747910"/>
    <w:rsid w:val="007662EF"/>
    <w:rsid w:val="009B1635"/>
    <w:rsid w:val="00A2300A"/>
    <w:rsid w:val="00B6315C"/>
    <w:rsid w:val="00CA5228"/>
    <w:rsid w:val="00DF0B56"/>
    <w:rsid w:val="00E2469A"/>
    <w:rsid w:val="00F07EE4"/>
    <w:rsid w:val="228F0D42"/>
    <w:rsid w:val="251614A6"/>
    <w:rsid w:val="36523C14"/>
    <w:rsid w:val="6BFF1889"/>
    <w:rsid w:val="73AF1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B793F7"/>
  <w15:docId w15:val="{7FB000E7-D957-47E1-BE3E-5F7D6798D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1931" w:hanging="325"/>
      <w:outlineLvl w:val="0"/>
    </w:pPr>
    <w:rPr>
      <w:b/>
      <w:bCs/>
      <w:sz w:val="28"/>
      <w:szCs w:val="28"/>
    </w:rPr>
  </w:style>
  <w:style w:type="paragraph" w:styleId="Heading2">
    <w:name w:val="heading 2"/>
    <w:basedOn w:val="Normal"/>
    <w:uiPriority w:val="1"/>
    <w:qFormat/>
    <w:pPr>
      <w:ind w:left="1005"/>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paragraph" w:styleId="Title">
    <w:name w:val="Title"/>
    <w:basedOn w:val="Normal"/>
    <w:uiPriority w:val="1"/>
    <w:qFormat/>
    <w:pPr>
      <w:ind w:left="1712" w:right="1978"/>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65" w:hanging="360"/>
    </w:pPr>
  </w:style>
  <w:style w:type="paragraph" w:customStyle="1" w:styleId="TableParagraph">
    <w:name w:val="Table Paragraph"/>
    <w:basedOn w:val="Normal"/>
    <w:uiPriority w:val="1"/>
    <w:qFormat/>
  </w:style>
  <w:style w:type="paragraph" w:customStyle="1" w:styleId="Default">
    <w:name w:val="Default"/>
    <w:rsid w:val="00F07EE4"/>
    <w:pPr>
      <w:autoSpaceDE w:val="0"/>
      <w:autoSpaceDN w:val="0"/>
      <w:adjustRightInd w:val="0"/>
    </w:pPr>
    <w:rPr>
      <w:rFonts w:ascii="Symbol" w:hAnsi="Symbol" w:cs="Symbol"/>
      <w:color w:val="000000"/>
      <w:sz w:val="24"/>
      <w:szCs w:val="24"/>
    </w:rPr>
  </w:style>
  <w:style w:type="paragraph" w:styleId="NormalWeb">
    <w:name w:val="Normal (Web)"/>
    <w:basedOn w:val="Normal"/>
    <w:uiPriority w:val="99"/>
    <w:unhideWhenUsed/>
    <w:rsid w:val="00E2469A"/>
    <w:pPr>
      <w:widowControl/>
      <w:autoSpaceDE/>
      <w:autoSpaceDN/>
      <w:spacing w:before="100" w:beforeAutospacing="1" w:after="100" w:afterAutospacing="1"/>
    </w:pPr>
    <w:rPr>
      <w:sz w:val="24"/>
      <w:szCs w:val="24"/>
      <w:lang w:val="en-IN" w:eastAsia="en-IN"/>
    </w:rPr>
  </w:style>
  <w:style w:type="character" w:styleId="FollowedHyperlink">
    <w:name w:val="FollowedHyperlink"/>
    <w:basedOn w:val="DefaultParagraphFont"/>
    <w:rsid w:val="00CA52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747838">
      <w:bodyDiv w:val="1"/>
      <w:marLeft w:val="0"/>
      <w:marRight w:val="0"/>
      <w:marTop w:val="0"/>
      <w:marBottom w:val="0"/>
      <w:divBdr>
        <w:top w:val="none" w:sz="0" w:space="0" w:color="auto"/>
        <w:left w:val="none" w:sz="0" w:space="0" w:color="auto"/>
        <w:bottom w:val="none" w:sz="0" w:space="0" w:color="auto"/>
        <w:right w:val="none" w:sz="0" w:space="0" w:color="auto"/>
      </w:divBdr>
    </w:div>
    <w:div w:id="998145828">
      <w:bodyDiv w:val="1"/>
      <w:marLeft w:val="0"/>
      <w:marRight w:val="0"/>
      <w:marTop w:val="0"/>
      <w:marBottom w:val="0"/>
      <w:divBdr>
        <w:top w:val="none" w:sz="0" w:space="0" w:color="auto"/>
        <w:left w:val="none" w:sz="0" w:space="0" w:color="auto"/>
        <w:bottom w:val="none" w:sz="0" w:space="0" w:color="auto"/>
        <w:right w:val="none" w:sz="0" w:space="0" w:color="auto"/>
      </w:divBdr>
    </w:div>
    <w:div w:id="1539466251">
      <w:bodyDiv w:val="1"/>
      <w:marLeft w:val="0"/>
      <w:marRight w:val="0"/>
      <w:marTop w:val="0"/>
      <w:marBottom w:val="0"/>
      <w:divBdr>
        <w:top w:val="none" w:sz="0" w:space="0" w:color="auto"/>
        <w:left w:val="none" w:sz="0" w:space="0" w:color="auto"/>
        <w:bottom w:val="none" w:sz="0" w:space="0" w:color="auto"/>
        <w:right w:val="none" w:sz="0" w:space="0" w:color="auto"/>
      </w:divBdr>
    </w:div>
    <w:div w:id="1885864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29</Pages>
  <Words>2857</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Aniket Gund</cp:lastModifiedBy>
  <cp:revision>2</cp:revision>
  <dcterms:created xsi:type="dcterms:W3CDTF">2024-04-10T20:57:00Z</dcterms:created>
  <dcterms:modified xsi:type="dcterms:W3CDTF">2024-04-10T20:57:00Z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2023-06-04T00:00:00Z</vt:filetime>
  </property>
  <property fmtid="{D5CDD505-2E9C-101B-9397-08002B2CF9AE}" pid="3" name="Creator">
    <vt:lpwstr>Microsoft® Word 2016</vt:lpwstr>
  </property>
  <property fmtid="{D5CDD505-2E9C-101B-9397-08002B2CF9AE}" pid="4" name="LastSaved">
    <vt:filetime>2024-04-09T00:00:00Z</vt:filetime>
  </property>
  <property fmtid="{D5CDD505-2E9C-101B-9397-08002B2CF9AE}" pid="5" name="Producer">
    <vt:lpwstr>3-Heights(TM) PDF Security Shell 4.8.25.2 (http://www.pdf-tools.com)</vt:lpwstr>
  </property>
  <property fmtid="{D5CDD505-2E9C-101B-9397-08002B2CF9AE}" pid="6" name="KSOProductBuildVer">
    <vt:lpwstr>1033-12.2.0.13472</vt:lpwstr>
  </property>
  <property fmtid="{D5CDD505-2E9C-101B-9397-08002B2CF9AE}" pid="7" name="ICV">
    <vt:lpwstr>40C60645385B446F86223457DB3E5E99_12</vt:lpwstr>
  </property>
</Properties>
</file>